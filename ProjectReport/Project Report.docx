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0" w:after="0" w:line="240" w:lineRule="auto"/>
        <w:ind w:left="0" w:right="0" w:firstLine="0"/>
        <w:jc w:val="left"/>
        <w:rPr>
          <w:rFonts w:ascii="Arial" w:hAnsi="Arial" w:eastAsia="Arial" w:cs="Arial"/>
          <w:color w:val="auto"/>
          <w:spacing w:val="0"/>
          <w:position w:val="0"/>
          <w:sz w:val="22"/>
          <w:shd w:val="clear" w:fill="auto"/>
        </w:rPr>
      </w:pPr>
      <w:r>
        <w:rPr>
          <w:rFonts w:ascii="Arial" w:hAnsi="Arial" w:eastAsia="Arial" w:cs="Arial"/>
          <w:color w:val="auto"/>
          <w:spacing w:val="0"/>
          <w:position w:val="0"/>
          <w:sz w:val="22"/>
          <w:shd w:val="clear" w:fill="auto"/>
        </w:rPr>
        <w:tab/>
      </w:r>
    </w:p>
    <w:p>
      <w:pPr>
        <w:spacing w:before="0" w:after="0" w:line="240" w:lineRule="auto"/>
        <w:ind w:left="0" w:right="0" w:firstLine="0"/>
        <w:jc w:val="left"/>
        <w:rPr>
          <w:rFonts w:ascii="Times New Roman" w:hAnsi="Times New Roman" w:eastAsia="Times New Roman" w:cs="Times New Roman"/>
          <w:color w:val="auto"/>
          <w:spacing w:val="0"/>
          <w:position w:val="0"/>
          <w:sz w:val="20"/>
          <w:shd w:val="clear" w:fill="auto"/>
        </w:rPr>
      </w:pPr>
    </w:p>
    <w:p>
      <w:pPr>
        <w:spacing w:before="0" w:after="0" w:line="240" w:lineRule="auto"/>
        <w:ind w:left="0" w:right="0" w:firstLine="0"/>
        <w:jc w:val="left"/>
        <w:rPr>
          <w:rFonts w:ascii="Times New Roman" w:hAnsi="Times New Roman" w:eastAsia="Times New Roman" w:cs="Times New Roman"/>
          <w:color w:val="auto"/>
          <w:spacing w:val="0"/>
          <w:position w:val="0"/>
          <w:sz w:val="20"/>
          <w:shd w:val="clear" w:fill="auto"/>
        </w:rPr>
      </w:pPr>
    </w:p>
    <w:p>
      <w:pPr>
        <w:spacing w:before="0" w:after="0" w:line="240" w:lineRule="auto"/>
        <w:ind w:left="0" w:right="0" w:firstLine="0"/>
        <w:jc w:val="left"/>
        <w:rPr>
          <w:rFonts w:ascii="Times New Roman" w:hAnsi="Times New Roman" w:eastAsia="Times New Roman" w:cs="Times New Roman"/>
          <w:color w:val="auto"/>
          <w:spacing w:val="0"/>
          <w:position w:val="0"/>
          <w:sz w:val="20"/>
          <w:shd w:val="clear" w:fill="auto"/>
        </w:rPr>
      </w:pPr>
    </w:p>
    <w:p>
      <w:pPr>
        <w:spacing w:before="9" w:after="0" w:line="240" w:lineRule="auto"/>
        <w:ind w:left="0" w:right="0" w:firstLine="0"/>
        <w:jc w:val="left"/>
        <w:rPr>
          <w:rFonts w:ascii="Times New Roman" w:hAnsi="Times New Roman" w:eastAsia="Times New Roman" w:cs="Times New Roman"/>
          <w:color w:val="auto"/>
          <w:spacing w:val="0"/>
          <w:position w:val="0"/>
          <w:sz w:val="17"/>
          <w:shd w:val="clear" w:fill="auto"/>
        </w:rPr>
      </w:pPr>
      <w:r>
        <w:rPr>
          <w:rFonts w:ascii="Times New Roman" w:hAnsi="Times New Roman" w:eastAsia="Times New Roman" w:cs="Times New Roman"/>
          <w:color w:val="auto"/>
          <w:spacing w:val="0"/>
          <w:position w:val="0"/>
          <w:sz w:val="20"/>
          <w:shd w:val="clear" w:fill="auto"/>
        </w:rPr>
        <w:t xml:space="preserve">                                                      </w:t>
      </w:r>
    </w:p>
    <w:p>
      <w:pPr>
        <w:spacing w:line="0" w:lineRule="atLeast"/>
        <w:ind w:firstLine="2601" w:firstLineChars="500"/>
        <w:rPr>
          <w:rFonts w:ascii="Arial" w:hAnsi="Arial" w:eastAsia="Arial"/>
          <w:b/>
          <w:color w:val="0000FF"/>
          <w:sz w:val="52"/>
          <w:szCs w:val="52"/>
          <w:u w:val="single"/>
          <w:shd w:val="clear" w:color="auto" w:fill="auto"/>
        </w:rPr>
      </w:pPr>
      <w:r>
        <w:rPr>
          <w:rFonts w:ascii="Arial" w:hAnsi="Arial" w:eastAsia="Arial"/>
          <w:b/>
          <w:color w:val="0000FF"/>
          <w:sz w:val="52"/>
          <w:szCs w:val="52"/>
          <w:u w:val="single"/>
          <w:shd w:val="clear" w:color="auto" w:fill="auto"/>
        </w:rPr>
        <w:t>Project Report</w:t>
      </w:r>
    </w:p>
    <w:p>
      <w:pPr>
        <w:spacing w:line="303" w:lineRule="exact"/>
        <w:rPr>
          <w:rFonts w:ascii="Times New Roman" w:hAnsi="Times New Roman" w:eastAsia="Times New Roman"/>
          <w:sz w:val="24"/>
        </w:rPr>
      </w:pPr>
    </w:p>
    <w:p>
      <w:pPr>
        <w:spacing w:line="0" w:lineRule="atLeast"/>
        <w:ind w:left="120"/>
        <w:rPr>
          <w:rFonts w:ascii="Arial" w:hAnsi="Arial" w:eastAsia="Arial"/>
          <w:b/>
          <w:sz w:val="34"/>
          <w:lang w:val="en-US"/>
        </w:rPr>
      </w:pPr>
      <w:r>
        <w:rPr>
          <w:rFonts w:ascii="Arial" w:hAnsi="Arial" w:eastAsia="Arial"/>
          <w:b/>
          <w:sz w:val="34"/>
        </w:rPr>
        <w:t xml:space="preserve">Name : </w:t>
      </w:r>
      <w:r>
        <w:rPr>
          <w:rFonts w:ascii="Arial" w:hAnsi="Arial" w:eastAsia="Arial"/>
          <w:b/>
          <w:sz w:val="34"/>
          <w:lang w:val="en-US"/>
        </w:rPr>
        <w:t>PRASHANT VERMA</w:t>
      </w:r>
    </w:p>
    <w:p>
      <w:pPr>
        <w:spacing w:line="0" w:lineRule="atLeast"/>
        <w:ind w:left="120"/>
        <w:rPr>
          <w:rFonts w:ascii="Arial" w:hAnsi="Arial" w:eastAsia="Arial"/>
          <w:b/>
          <w:sz w:val="34"/>
          <w:lang w:val="en-US"/>
        </w:rPr>
      </w:pPr>
      <w:r>
        <w:rPr>
          <w:rFonts w:ascii="Arial" w:hAnsi="Arial" w:eastAsia="Arial"/>
          <w:b/>
          <w:sz w:val="34"/>
        </w:rPr>
        <w:t xml:space="preserve">Name : </w:t>
      </w:r>
      <w:r>
        <w:rPr>
          <w:rFonts w:ascii="Arial" w:hAnsi="Arial" w:eastAsia="Arial"/>
          <w:b/>
          <w:sz w:val="34"/>
          <w:lang w:val="en-US"/>
        </w:rPr>
        <w:t>KALPANSH VERMA</w:t>
      </w:r>
    </w:p>
    <w:p>
      <w:pPr>
        <w:spacing w:line="0" w:lineRule="atLeast"/>
        <w:ind w:left="120"/>
        <w:rPr>
          <w:rFonts w:ascii="Arial" w:hAnsi="Arial" w:eastAsia="Arial"/>
          <w:b/>
          <w:sz w:val="34"/>
          <w:lang w:val="en-US"/>
        </w:rPr>
      </w:pPr>
      <w:r>
        <w:rPr>
          <w:rFonts w:ascii="Arial" w:hAnsi="Arial" w:eastAsia="Arial"/>
          <w:b/>
          <w:sz w:val="34"/>
        </w:rPr>
        <w:t xml:space="preserve">Name : </w:t>
      </w:r>
      <w:r>
        <w:rPr>
          <w:rFonts w:ascii="Arial" w:hAnsi="Arial" w:eastAsia="Arial"/>
          <w:b/>
          <w:sz w:val="34"/>
          <w:lang w:val="en-US"/>
        </w:rPr>
        <w:t>DHARMENDRA SINGH</w:t>
      </w:r>
    </w:p>
    <w:p>
      <w:pPr>
        <w:spacing w:line="0" w:lineRule="atLeast"/>
        <w:ind w:left="120"/>
        <w:rPr>
          <w:rFonts w:ascii="Arial" w:hAnsi="Arial" w:eastAsia="Arial"/>
          <w:b/>
          <w:sz w:val="34"/>
          <w:lang w:val="en-US"/>
        </w:rPr>
      </w:pPr>
      <w:r>
        <w:rPr>
          <w:rFonts w:ascii="Arial" w:hAnsi="Arial" w:eastAsia="Arial"/>
          <w:b/>
          <w:sz w:val="34"/>
        </w:rPr>
        <w:t xml:space="preserve">Name : </w:t>
      </w:r>
      <w:r>
        <w:rPr>
          <w:rFonts w:ascii="Arial" w:hAnsi="Arial" w:eastAsia="Arial"/>
          <w:b/>
          <w:sz w:val="34"/>
          <w:lang w:val="en-US"/>
        </w:rPr>
        <w:t>SHUBHAM GUPTA</w:t>
      </w:r>
    </w:p>
    <w:p>
      <w:pPr>
        <w:spacing w:line="0" w:lineRule="atLeast"/>
        <w:ind w:left="120"/>
        <w:rPr>
          <w:rFonts w:ascii="Arial" w:hAnsi="Arial" w:eastAsia="Arial"/>
          <w:b/>
          <w:sz w:val="34"/>
          <w:lang w:val="en-US"/>
        </w:rPr>
      </w:pPr>
    </w:p>
    <w:p>
      <w:pPr>
        <w:spacing w:line="0" w:lineRule="atLeast"/>
        <w:ind w:left="120"/>
        <w:rPr>
          <w:rFonts w:ascii="Arial" w:hAnsi="Arial" w:eastAsia="Arial"/>
          <w:b/>
          <w:sz w:val="34"/>
          <w:lang w:val="en-US"/>
        </w:rPr>
      </w:pPr>
    </w:p>
    <w:p>
      <w:pPr>
        <w:spacing w:line="0" w:lineRule="atLeast"/>
        <w:ind w:left="120"/>
        <w:rPr>
          <w:rFonts w:ascii="Arial" w:hAnsi="Arial" w:eastAsia="Arial"/>
          <w:b/>
          <w:sz w:val="34"/>
          <w:lang w:val="en-US"/>
        </w:rPr>
      </w:pPr>
      <w:r>
        <w:rPr>
          <w:rFonts w:ascii="Arial" w:hAnsi="Arial" w:eastAsia="Arial"/>
          <w:b/>
          <w:sz w:val="34"/>
          <w:lang w:val="en-US"/>
        </w:rPr>
        <w:t>Email: prashant.verma54@gmail.com</w:t>
      </w:r>
    </w:p>
    <w:p>
      <w:pPr>
        <w:spacing w:line="367" w:lineRule="exact"/>
        <w:rPr>
          <w:rFonts w:ascii="Times New Roman" w:hAnsi="Times New Roman" w:eastAsia="Times New Roman"/>
          <w:sz w:val="24"/>
        </w:rPr>
      </w:pPr>
    </w:p>
    <w:p>
      <w:pPr>
        <w:spacing w:line="478" w:lineRule="auto"/>
        <w:ind w:left="120" w:right="140"/>
        <w:jc w:val="center"/>
        <w:rPr>
          <w:rFonts w:ascii="Arial" w:hAnsi="Arial" w:eastAsia="Arial"/>
          <w:b/>
          <w:color w:val="0000FF"/>
          <w:sz w:val="36"/>
          <w:u w:val="single"/>
          <w:lang w:val="en-US"/>
        </w:rPr>
      </w:pPr>
      <w:r>
        <w:rPr>
          <w:rFonts w:ascii="Arial" w:hAnsi="Arial" w:eastAsia="Arial"/>
          <w:b/>
          <w:sz w:val="36"/>
        </w:rPr>
        <w:t xml:space="preserve">Title : </w:t>
      </w:r>
      <w:r>
        <w:rPr>
          <w:rFonts w:ascii="Arial" w:hAnsi="Arial" w:eastAsia="Arial"/>
          <w:b/>
          <w:color w:val="0000FF"/>
          <w:sz w:val="36"/>
          <w:u w:val="single"/>
          <w:lang w:val="en-US"/>
        </w:rPr>
        <w:t xml:space="preserve">AI RECRUITER </w:t>
      </w:r>
    </w:p>
    <w:p>
      <w:pPr>
        <w:spacing w:line="478" w:lineRule="auto"/>
        <w:ind w:left="120" w:right="140"/>
        <w:jc w:val="center"/>
        <w:rPr>
          <w:rFonts w:ascii="Arial" w:hAnsi="Arial" w:eastAsia="Arial"/>
          <w:b/>
          <w:sz w:val="35"/>
        </w:rPr>
      </w:pPr>
      <w:r>
        <w:rPr>
          <w:rFonts w:ascii="Arial" w:hAnsi="Arial" w:eastAsia="Arial"/>
          <w:b/>
          <w:sz w:val="35"/>
        </w:rPr>
        <w:t>Category: Artificial Intelligence</w:t>
      </w:r>
    </w:p>
    <w:p>
      <w:pPr>
        <w:spacing w:line="478" w:lineRule="auto"/>
        <w:ind w:left="120" w:right="140"/>
        <w:jc w:val="center"/>
        <w:rPr>
          <w:rFonts w:ascii="Arial" w:hAnsi="Arial" w:eastAsia="Arial"/>
          <w:b/>
          <w:sz w:val="35"/>
        </w:rPr>
      </w:pPr>
      <w:r>
        <w:rPr>
          <w:rFonts w:ascii="Arial" w:hAnsi="Arial" w:eastAsia="Arial"/>
          <w:b/>
          <w:sz w:val="35"/>
          <w:lang w:val="en-US"/>
        </w:rPr>
        <w:t>TEAM: STAR WARS</w:t>
      </w:r>
      <w:r>
        <w:rPr>
          <w:rFonts w:ascii="Arial" w:hAnsi="Arial" w:eastAsia="Arial"/>
          <w:b/>
          <w:sz w:val="35"/>
        </w:rPr>
        <w:t xml:space="preserve"> </w:t>
      </w:r>
    </w:p>
    <w:p>
      <w:pPr>
        <w:spacing w:line="478" w:lineRule="auto"/>
        <w:ind w:left="120" w:right="140"/>
        <w:jc w:val="center"/>
        <w:rPr>
          <w:rFonts w:ascii="Arial" w:hAnsi="Arial" w:eastAsia="Arial"/>
          <w:b/>
          <w:color w:val="0000FF"/>
          <w:sz w:val="35"/>
          <w:u w:val="single"/>
          <w:lang w:val="en-US"/>
        </w:rPr>
      </w:pPr>
      <w:r>
        <w:rPr>
          <w:rFonts w:ascii="Arial" w:hAnsi="Arial" w:eastAsia="Arial"/>
          <w:b/>
          <w:sz w:val="35"/>
          <w:u w:val="single"/>
        </w:rPr>
        <w:t>I</w:t>
      </w:r>
      <w:r>
        <w:rPr>
          <w:rFonts w:ascii="Arial" w:hAnsi="Arial" w:eastAsia="Arial"/>
          <w:b/>
          <w:sz w:val="35"/>
          <w:u w:val="single"/>
          <w:lang w:val="en-US"/>
        </w:rPr>
        <w:t>BM HACK CHALLENGE 2O2O</w:t>
      </w:r>
    </w:p>
    <w:p>
      <w:pPr>
        <w:spacing w:before="273" w:after="0" w:line="240" w:lineRule="auto"/>
        <w:ind w:left="0" w:right="40" w:firstLine="0"/>
        <w:jc w:val="center"/>
        <w:rPr>
          <w:rFonts w:ascii="Times New Roman" w:hAnsi="Times New Roman" w:eastAsia="Times New Roman" w:cs="Times New Roman"/>
          <w:i/>
          <w:color w:val="auto"/>
          <w:spacing w:val="0"/>
          <w:position w:val="0"/>
          <w:sz w:val="40"/>
          <w:shd w:val="clear" w:fill="auto"/>
        </w:rPr>
      </w:pPr>
    </w:p>
    <w:p>
      <w:pPr>
        <w:spacing w:before="0" w:after="0" w:line="240" w:lineRule="auto"/>
        <w:ind w:left="0" w:right="0" w:firstLine="0"/>
        <w:jc w:val="center"/>
        <w:rPr>
          <w:rFonts w:ascii="Times New Roman" w:hAnsi="Times New Roman" w:eastAsia="Times New Roman" w:cs="Times New Roman"/>
          <w:color w:val="auto"/>
          <w:spacing w:val="0"/>
          <w:position w:val="0"/>
          <w:sz w:val="40"/>
          <w:shd w:val="clear" w:fill="auto"/>
        </w:rPr>
      </w:pPr>
    </w:p>
    <w:p>
      <w:pPr>
        <w:spacing w:before="0" w:after="0" w:line="240" w:lineRule="auto"/>
        <w:ind w:left="0" w:right="0" w:firstLine="0"/>
        <w:jc w:val="center"/>
        <w:rPr>
          <w:rFonts w:ascii="Times New Roman" w:hAnsi="Times New Roman" w:eastAsia="Times New Roman" w:cs="Times New Roman"/>
          <w:color w:val="auto"/>
          <w:spacing w:val="0"/>
          <w:position w:val="0"/>
          <w:sz w:val="40"/>
          <w:shd w:val="clear" w:fill="auto"/>
        </w:rPr>
      </w:pPr>
    </w:p>
    <w:p>
      <w:pPr>
        <w:spacing w:before="0" w:after="0" w:line="240" w:lineRule="auto"/>
        <w:ind w:left="0" w:right="0" w:firstLine="0"/>
        <w:jc w:val="center"/>
        <w:rPr>
          <w:rFonts w:ascii="Times New Roman" w:hAnsi="Times New Roman" w:eastAsia="Times New Roman" w:cs="Times New Roman"/>
          <w:color w:val="auto"/>
          <w:spacing w:val="0"/>
          <w:position w:val="0"/>
          <w:sz w:val="40"/>
          <w:shd w:val="clear" w:fill="auto"/>
        </w:rPr>
      </w:pPr>
    </w:p>
    <w:p>
      <w:pPr>
        <w:spacing w:before="0" w:after="0" w:line="240" w:lineRule="auto"/>
        <w:ind w:left="0" w:right="0" w:firstLine="0"/>
        <w:jc w:val="center"/>
        <w:rPr>
          <w:rFonts w:ascii="Times New Roman" w:hAnsi="Times New Roman" w:eastAsia="Times New Roman" w:cs="Times New Roman"/>
          <w:color w:val="auto"/>
          <w:spacing w:val="0"/>
          <w:position w:val="0"/>
          <w:sz w:val="40"/>
          <w:shd w:val="clear" w:fill="auto"/>
        </w:rPr>
      </w:pPr>
    </w:p>
    <w:p>
      <w:pPr>
        <w:spacing w:before="0" w:after="0" w:line="240" w:lineRule="auto"/>
        <w:ind w:left="0" w:right="0" w:firstLine="0"/>
        <w:jc w:val="center"/>
        <w:rPr>
          <w:rFonts w:ascii="Times New Roman" w:hAnsi="Times New Roman" w:eastAsia="Times New Roman" w:cs="Times New Roman"/>
          <w:color w:val="auto"/>
          <w:spacing w:val="0"/>
          <w:position w:val="0"/>
          <w:sz w:val="40"/>
          <w:shd w:val="clear" w:fill="auto"/>
        </w:rPr>
      </w:pPr>
    </w:p>
    <w:p>
      <w:pPr>
        <w:spacing w:before="0" w:after="0" w:line="240" w:lineRule="auto"/>
        <w:ind w:left="0" w:right="0" w:firstLine="0"/>
        <w:jc w:val="center"/>
        <w:rPr>
          <w:rFonts w:ascii="Times New Roman" w:hAnsi="Times New Roman" w:eastAsia="Times New Roman" w:cs="Times New Roman"/>
          <w:color w:val="auto"/>
          <w:spacing w:val="0"/>
          <w:position w:val="0"/>
          <w:sz w:val="40"/>
          <w:shd w:val="clear" w:fill="auto"/>
        </w:rPr>
      </w:pPr>
    </w:p>
    <w:p>
      <w:pPr>
        <w:spacing w:before="0" w:after="0" w:line="240" w:lineRule="auto"/>
        <w:ind w:left="0" w:right="0" w:firstLine="0"/>
        <w:jc w:val="center"/>
        <w:rPr>
          <w:rFonts w:ascii="Times New Roman" w:hAnsi="Times New Roman" w:eastAsia="Times New Roman" w:cs="Times New Roman"/>
          <w:color w:val="auto"/>
          <w:spacing w:val="0"/>
          <w:position w:val="0"/>
          <w:sz w:val="40"/>
          <w:shd w:val="clear" w:fill="auto"/>
        </w:rPr>
      </w:pPr>
    </w:p>
    <w:p>
      <w:pPr>
        <w:spacing w:before="0" w:after="0" w:line="240" w:lineRule="auto"/>
        <w:ind w:left="0" w:right="0" w:firstLine="0"/>
        <w:jc w:val="center"/>
        <w:rPr>
          <w:rFonts w:ascii="Times New Roman" w:hAnsi="Times New Roman" w:eastAsia="Times New Roman" w:cs="Times New Roman"/>
          <w:color w:val="auto"/>
          <w:spacing w:val="0"/>
          <w:position w:val="0"/>
          <w:sz w:val="40"/>
          <w:shd w:val="clear" w:fill="auto"/>
        </w:rPr>
      </w:pPr>
    </w:p>
    <w:p>
      <w:pPr>
        <w:spacing w:before="0" w:after="0" w:line="240" w:lineRule="auto"/>
        <w:ind w:left="0" w:right="0" w:firstLine="0"/>
        <w:jc w:val="center"/>
        <w:rPr>
          <w:rFonts w:ascii="Times New Roman" w:hAnsi="Times New Roman" w:eastAsia="Times New Roman" w:cs="Times New Roman"/>
          <w:color w:val="auto"/>
          <w:spacing w:val="0"/>
          <w:position w:val="0"/>
          <w:sz w:val="40"/>
          <w:shd w:val="clear" w:fill="auto"/>
        </w:rPr>
      </w:pPr>
    </w:p>
    <w:p>
      <w:pPr>
        <w:spacing w:before="0" w:after="0" w:line="240" w:lineRule="auto"/>
        <w:ind w:left="0" w:right="0" w:firstLine="0"/>
        <w:jc w:val="center"/>
        <w:rPr>
          <w:rFonts w:ascii="Times New Roman" w:hAnsi="Times New Roman" w:eastAsia="Times New Roman" w:cs="Times New Roman"/>
          <w:color w:val="auto"/>
          <w:spacing w:val="0"/>
          <w:position w:val="0"/>
          <w:sz w:val="40"/>
          <w:shd w:val="clear" w:fill="auto"/>
        </w:rPr>
      </w:pPr>
    </w:p>
    <w:p>
      <w:pPr>
        <w:spacing w:before="0" w:after="0" w:line="240" w:lineRule="auto"/>
        <w:ind w:left="0" w:right="0" w:firstLine="0"/>
        <w:jc w:val="both"/>
        <w:rPr>
          <w:rFonts w:ascii="Times New Roman" w:hAnsi="Times New Roman" w:eastAsia="Times New Roman" w:cs="Times New Roman"/>
          <w:color w:val="auto"/>
          <w:spacing w:val="0"/>
          <w:position w:val="0"/>
          <w:sz w:val="40"/>
          <w:shd w:val="clear" w:fill="auto"/>
        </w:rPr>
      </w:pPr>
    </w:p>
    <w:p>
      <w:pPr>
        <w:numPr>
          <w:ilvl w:val="0"/>
          <w:numId w:val="1"/>
        </w:numPr>
        <w:tabs>
          <w:tab w:val="left" w:pos="312"/>
        </w:tabs>
        <w:spacing w:before="0" w:after="0" w:line="240" w:lineRule="auto"/>
        <w:ind w:left="0" w:right="0" w:firstLine="0"/>
        <w:jc w:val="both"/>
        <w:rPr>
          <w:rFonts w:ascii="Times New Roman" w:hAnsi="Times New Roman" w:eastAsia="Times New Roman" w:cs="Times New Roman"/>
          <w:b/>
          <w:color w:val="auto"/>
          <w:spacing w:val="0"/>
          <w:position w:val="0"/>
          <w:sz w:val="32"/>
          <w:shd w:val="clear" w:fill="auto"/>
        </w:rPr>
      </w:pPr>
      <w:r>
        <w:rPr>
          <w:rFonts w:ascii="Times New Roman" w:hAnsi="Times New Roman" w:eastAsia="Times New Roman" w:cs="Times New Roman"/>
          <w:b/>
          <w:color w:val="auto"/>
          <w:spacing w:val="0"/>
          <w:position w:val="0"/>
          <w:sz w:val="32"/>
          <w:shd w:val="clear" w:fill="auto"/>
        </w:rPr>
        <w:t>Introduction</w:t>
      </w:r>
    </w:p>
    <w:p>
      <w:pPr>
        <w:spacing w:before="0" w:after="0" w:line="240" w:lineRule="auto"/>
        <w:ind w:left="0" w:right="0" w:firstLine="0"/>
        <w:jc w:val="both"/>
        <w:rPr>
          <w:rFonts w:ascii="Times New Roman" w:hAnsi="Times New Roman" w:eastAsia="Times New Roman" w:cs="Times New Roman"/>
          <w:b/>
          <w:color w:val="auto"/>
          <w:spacing w:val="0"/>
          <w:position w:val="0"/>
          <w:sz w:val="40"/>
          <w:shd w:val="clear" w:fill="auto"/>
        </w:rPr>
      </w:pPr>
    </w:p>
    <w:p>
      <w:pPr>
        <w:spacing w:before="39" w:after="0" w:line="240" w:lineRule="auto"/>
        <w:ind w:left="100" w:right="0" w:firstLine="0"/>
        <w:jc w:val="left"/>
        <w:rPr>
          <w:rFonts w:ascii="Times New Roman" w:hAnsi="Times New Roman" w:eastAsia="Times New Roman" w:cs="Times New Roman"/>
          <w:b/>
          <w:color w:val="auto"/>
          <w:spacing w:val="0"/>
          <w:position w:val="0"/>
          <w:sz w:val="28"/>
          <w:shd w:val="clear" w:fill="auto"/>
        </w:rPr>
      </w:pPr>
      <w:r>
        <w:rPr>
          <w:rFonts w:ascii="Times New Roman" w:hAnsi="Times New Roman" w:eastAsia="Times New Roman" w:cs="Times New Roman"/>
          <w:b/>
          <w:color w:val="auto"/>
          <w:spacing w:val="0"/>
          <w:position w:val="0"/>
          <w:sz w:val="28"/>
          <w:shd w:val="clear" w:fill="auto"/>
        </w:rPr>
        <w:t xml:space="preserve">1.1 Project Overview: </w:t>
      </w:r>
    </w:p>
    <w:p>
      <w:pPr>
        <w:spacing w:before="39" w:after="0" w:line="240" w:lineRule="auto"/>
        <w:ind w:left="100" w:right="0" w:firstLine="0"/>
        <w:jc w:val="left"/>
        <w:rPr>
          <w:rFonts w:ascii="Times New Roman" w:hAnsi="Times New Roman" w:eastAsia="Times New Roman" w:cs="Times New Roman"/>
          <w:color w:val="auto"/>
          <w:spacing w:val="0"/>
          <w:position w:val="0"/>
          <w:sz w:val="24"/>
          <w:shd w:val="clear" w:fill="auto"/>
        </w:rPr>
      </w:pPr>
    </w:p>
    <w:p>
      <w:pPr>
        <w:tabs>
          <w:tab w:val="left" w:pos="820"/>
        </w:tabs>
        <w:spacing w:before="199" w:after="0" w:line="360" w:lineRule="auto"/>
        <w:ind w:left="0" w:right="0" w:firstLine="0"/>
        <w:jc w:val="left"/>
        <w:rPr>
          <w:rFonts w:ascii="Times New Roman" w:hAnsi="Times New Roman" w:eastAsia="Times New Roman" w:cs="Times New Roman"/>
          <w:color w:val="161616"/>
          <w:spacing w:val="2"/>
          <w:position w:val="0"/>
          <w:sz w:val="24"/>
          <w:shd w:val="clear" w:fill="auto"/>
        </w:rPr>
      </w:pPr>
      <w:r>
        <w:rPr>
          <w:rFonts w:ascii="Times New Roman" w:hAnsi="Times New Roman" w:eastAsia="Times New Roman" w:cs="Times New Roman"/>
          <w:color w:val="161616"/>
          <w:spacing w:val="2"/>
          <w:position w:val="0"/>
          <w:sz w:val="24"/>
          <w:shd w:val="clear" w:fill="auto"/>
        </w:rPr>
        <w:t>AI (artificial intelligence) seems to be taking the world of HR and recruitment by a storm. Previous years have seen countless different articles and blog posts covering AI. On top of that, more and more recruitment softwares seems to make use of AI in some form or another. It’s safe to say, AI in recruitment and HR can be seen as the most present trend to dominate the space in the next years.</w:t>
      </w:r>
    </w:p>
    <w:p>
      <w:pPr>
        <w:tabs>
          <w:tab w:val="left" w:pos="820"/>
        </w:tabs>
        <w:spacing w:before="199" w:after="0" w:line="360" w:lineRule="auto"/>
        <w:ind w:left="0" w:right="0" w:firstLine="0"/>
        <w:jc w:val="left"/>
        <w:rPr>
          <w:rFonts w:ascii="Times New Roman" w:hAnsi="Times New Roman" w:eastAsia="Times New Roman" w:cs="Times New Roman"/>
          <w:color w:val="161616"/>
          <w:spacing w:val="2"/>
          <w:position w:val="0"/>
          <w:sz w:val="24"/>
          <w:shd w:val="clear" w:fill="auto"/>
        </w:rPr>
      </w:pPr>
    </w:p>
    <w:p>
      <w:pPr>
        <w:tabs>
          <w:tab w:val="left" w:pos="820"/>
        </w:tabs>
        <w:spacing w:before="199" w:after="0" w:line="360" w:lineRule="auto"/>
        <w:ind w:left="0" w:right="0" w:firstLine="0"/>
        <w:jc w:val="left"/>
        <w:rPr>
          <w:rFonts w:ascii="Times New Roman" w:hAnsi="Times New Roman" w:eastAsia="Times New Roman" w:cs="Times New Roman"/>
          <w:color w:val="161616"/>
          <w:spacing w:val="2"/>
          <w:position w:val="0"/>
          <w:sz w:val="24"/>
          <w:shd w:val="clear" w:fill="auto"/>
        </w:rPr>
      </w:pPr>
      <w:r>
        <w:rPr>
          <w:rFonts w:ascii="Times New Roman" w:hAnsi="Times New Roman" w:eastAsia="Times New Roman" w:cs="Times New Roman"/>
          <w:color w:val="161616"/>
          <w:spacing w:val="2"/>
          <w:position w:val="0"/>
          <w:sz w:val="24"/>
          <w:shd w:val="clear" w:fill="auto"/>
        </w:rPr>
        <w:t>As more and more HR tech trends lists appear, two things become clear:</w:t>
      </w:r>
    </w:p>
    <w:p>
      <w:pPr>
        <w:tabs>
          <w:tab w:val="left" w:pos="820"/>
        </w:tabs>
        <w:spacing w:before="199" w:after="0" w:line="360" w:lineRule="auto"/>
        <w:ind w:left="0" w:right="0" w:firstLine="0"/>
        <w:jc w:val="left"/>
        <w:rPr>
          <w:rFonts w:ascii="Times New Roman" w:hAnsi="Times New Roman" w:eastAsia="Times New Roman" w:cs="Times New Roman"/>
          <w:color w:val="161616"/>
          <w:spacing w:val="2"/>
          <w:position w:val="0"/>
          <w:sz w:val="24"/>
          <w:shd w:val="clear" w:fill="auto"/>
        </w:rPr>
      </w:pPr>
    </w:p>
    <w:p>
      <w:pPr>
        <w:tabs>
          <w:tab w:val="left" w:pos="820"/>
        </w:tabs>
        <w:spacing w:before="199" w:after="0" w:line="360" w:lineRule="auto"/>
        <w:ind w:left="0" w:right="0" w:firstLine="0"/>
        <w:jc w:val="left"/>
        <w:rPr>
          <w:rFonts w:ascii="Times New Roman" w:hAnsi="Times New Roman" w:eastAsia="Times New Roman" w:cs="Times New Roman"/>
          <w:color w:val="161616"/>
          <w:spacing w:val="2"/>
          <w:position w:val="0"/>
          <w:sz w:val="24"/>
          <w:shd w:val="clear" w:fill="auto"/>
        </w:rPr>
      </w:pPr>
      <w:r>
        <w:rPr>
          <w:rFonts w:ascii="Times New Roman" w:hAnsi="Times New Roman" w:eastAsia="Times New Roman" w:cs="Times New Roman"/>
          <w:color w:val="161616"/>
          <w:spacing w:val="2"/>
          <w:position w:val="0"/>
          <w:sz w:val="24"/>
          <w:shd w:val="clear" w:fill="auto"/>
        </w:rPr>
        <w:t>1 The recruitment market is buzzing with innovation</w:t>
      </w:r>
    </w:p>
    <w:p>
      <w:pPr>
        <w:tabs>
          <w:tab w:val="left" w:pos="820"/>
        </w:tabs>
        <w:spacing w:before="199" w:after="0" w:line="360" w:lineRule="auto"/>
        <w:ind w:left="0" w:right="0" w:firstLine="0"/>
        <w:jc w:val="left"/>
        <w:rPr>
          <w:rFonts w:ascii="Times New Roman" w:hAnsi="Times New Roman" w:eastAsia="Times New Roman" w:cs="Times New Roman"/>
          <w:color w:val="161616"/>
          <w:spacing w:val="2"/>
          <w:position w:val="0"/>
          <w:sz w:val="24"/>
          <w:shd w:val="clear" w:fill="auto"/>
        </w:rPr>
      </w:pPr>
      <w:r>
        <w:rPr>
          <w:rFonts w:ascii="Times New Roman" w:hAnsi="Times New Roman" w:eastAsia="Times New Roman" w:cs="Times New Roman"/>
          <w:color w:val="161616"/>
          <w:spacing w:val="2"/>
          <w:position w:val="0"/>
          <w:sz w:val="24"/>
          <w:shd w:val="clear" w:fill="auto"/>
        </w:rPr>
        <w:t>2 The advancement and applications of AI in recruitment have only just kicked off.</w:t>
      </w:r>
    </w:p>
    <w:p>
      <w:pPr>
        <w:tabs>
          <w:tab w:val="left" w:pos="820"/>
        </w:tabs>
        <w:spacing w:before="199" w:after="0" w:line="360" w:lineRule="auto"/>
        <w:ind w:left="0" w:right="0" w:firstLine="0"/>
        <w:jc w:val="left"/>
        <w:rPr>
          <w:rFonts w:ascii="Times New Roman" w:hAnsi="Times New Roman" w:eastAsia="Times New Roman" w:cs="Times New Roman"/>
          <w:color w:val="161616"/>
          <w:spacing w:val="2"/>
          <w:position w:val="0"/>
          <w:sz w:val="24"/>
          <w:shd w:val="clear" w:fill="auto"/>
        </w:rPr>
      </w:pPr>
    </w:p>
    <w:p>
      <w:pPr>
        <w:tabs>
          <w:tab w:val="left" w:pos="820"/>
        </w:tabs>
        <w:spacing w:before="199" w:after="0" w:line="360" w:lineRule="auto"/>
        <w:ind w:left="0" w:right="0" w:firstLine="0"/>
        <w:jc w:val="left"/>
        <w:rPr>
          <w:rFonts w:ascii="Times New Roman" w:hAnsi="Times New Roman" w:eastAsia="Times New Roman" w:cs="Times New Roman"/>
          <w:color w:val="161616"/>
          <w:spacing w:val="2"/>
          <w:position w:val="0"/>
          <w:sz w:val="24"/>
          <w:shd w:val="clear" w:fill="auto"/>
        </w:rPr>
      </w:pPr>
      <w:r>
        <w:rPr>
          <w:rFonts w:ascii="Times New Roman" w:hAnsi="Times New Roman" w:eastAsia="Times New Roman" w:cs="Times New Roman"/>
          <w:color w:val="161616"/>
          <w:spacing w:val="2"/>
          <w:position w:val="0"/>
          <w:sz w:val="24"/>
          <w:shd w:val="clear" w:fill="auto"/>
        </w:rPr>
        <w:t>This Project is about building a smart document analyzer, which screens the candidate profile and categorizes the candidate skill &amp; job roles. Also build AI powered bot to schedule the interview with person to have preliminary round of interview through chat</w:t>
      </w:r>
    </w:p>
    <w:p>
      <w:pPr>
        <w:tabs>
          <w:tab w:val="left" w:pos="820"/>
        </w:tabs>
        <w:spacing w:before="199" w:after="0" w:line="360" w:lineRule="auto"/>
        <w:ind w:left="0" w:right="0" w:firstLine="0"/>
        <w:jc w:val="left"/>
        <w:rPr>
          <w:rFonts w:ascii="Times New Roman" w:hAnsi="Times New Roman" w:eastAsia="Times New Roman" w:cs="Times New Roman"/>
          <w:color w:val="auto"/>
          <w:spacing w:val="0"/>
          <w:position w:val="0"/>
          <w:sz w:val="24"/>
          <w:shd w:val="clear" w:fill="auto"/>
        </w:rPr>
      </w:pPr>
      <w:r>
        <w:rPr>
          <w:rFonts w:ascii="Times New Roman" w:hAnsi="Times New Roman" w:eastAsia="Times New Roman" w:cs="Times New Roman"/>
          <w:b/>
          <w:color w:val="auto"/>
          <w:spacing w:val="0"/>
          <w:position w:val="0"/>
          <w:sz w:val="24"/>
          <w:shd w:val="clear" w:fill="auto"/>
        </w:rPr>
        <w:t>Project Requirements</w:t>
      </w:r>
      <w:r>
        <w:rPr>
          <w:rFonts w:ascii="Times New Roman" w:hAnsi="Times New Roman" w:eastAsia="Times New Roman" w:cs="Times New Roman"/>
          <w:color w:val="auto"/>
          <w:spacing w:val="0"/>
          <w:position w:val="0"/>
          <w:sz w:val="24"/>
          <w:shd w:val="clear" w:fill="auto"/>
        </w:rPr>
        <w:t>: Python, IBM Cloud, IBM</w:t>
      </w:r>
      <w:r>
        <w:rPr>
          <w:rFonts w:ascii="Times New Roman" w:hAnsi="Times New Roman" w:eastAsia="Times New Roman" w:cs="Times New Roman"/>
          <w:color w:val="auto"/>
          <w:spacing w:val="-9"/>
          <w:position w:val="0"/>
          <w:sz w:val="24"/>
          <w:shd w:val="clear" w:fill="auto"/>
        </w:rPr>
        <w:t xml:space="preserve"> </w:t>
      </w:r>
      <w:r>
        <w:rPr>
          <w:rFonts w:ascii="Times New Roman" w:hAnsi="Times New Roman" w:eastAsia="Times New Roman" w:cs="Times New Roman"/>
          <w:color w:val="auto"/>
          <w:spacing w:val="0"/>
          <w:position w:val="0"/>
          <w:sz w:val="24"/>
          <w:shd w:val="clear" w:fill="auto"/>
        </w:rPr>
        <w:t>Watson</w:t>
      </w:r>
    </w:p>
    <w:p>
      <w:pPr>
        <w:tabs>
          <w:tab w:val="left" w:pos="820"/>
        </w:tabs>
        <w:spacing w:before="45" w:after="0" w:line="360" w:lineRule="auto"/>
        <w:ind w:left="0" w:right="0" w:firstLine="0"/>
        <w:jc w:val="left"/>
        <w:rPr>
          <w:rFonts w:ascii="Times New Roman" w:hAnsi="Times New Roman" w:eastAsia="Times New Roman" w:cs="Times New Roman"/>
          <w:color w:val="auto"/>
          <w:spacing w:val="0"/>
          <w:position w:val="0"/>
          <w:sz w:val="24"/>
          <w:shd w:val="clear" w:fill="auto"/>
        </w:rPr>
      </w:pPr>
      <w:r>
        <w:rPr>
          <w:rFonts w:ascii="Times New Roman" w:hAnsi="Times New Roman" w:eastAsia="Times New Roman" w:cs="Times New Roman"/>
          <w:b/>
          <w:color w:val="auto"/>
          <w:spacing w:val="0"/>
          <w:position w:val="0"/>
          <w:sz w:val="24"/>
          <w:shd w:val="clear" w:fill="auto"/>
        </w:rPr>
        <w:t>Functional Requirements</w:t>
      </w:r>
      <w:r>
        <w:rPr>
          <w:rFonts w:ascii="Times New Roman" w:hAnsi="Times New Roman" w:eastAsia="Times New Roman" w:cs="Times New Roman"/>
          <w:color w:val="auto"/>
          <w:spacing w:val="0"/>
          <w:position w:val="0"/>
          <w:sz w:val="24"/>
          <w:shd w:val="clear" w:fill="auto"/>
        </w:rPr>
        <w:t>: IBM</w:t>
      </w:r>
      <w:r>
        <w:rPr>
          <w:rFonts w:ascii="Times New Roman" w:hAnsi="Times New Roman" w:eastAsia="Times New Roman" w:cs="Times New Roman"/>
          <w:color w:val="auto"/>
          <w:spacing w:val="-8"/>
          <w:position w:val="0"/>
          <w:sz w:val="24"/>
          <w:shd w:val="clear" w:fill="auto"/>
        </w:rPr>
        <w:t xml:space="preserve"> </w:t>
      </w:r>
      <w:r>
        <w:rPr>
          <w:rFonts w:ascii="Times New Roman" w:hAnsi="Times New Roman" w:eastAsia="Times New Roman" w:cs="Times New Roman"/>
          <w:color w:val="auto"/>
          <w:spacing w:val="0"/>
          <w:position w:val="0"/>
          <w:sz w:val="24"/>
          <w:shd w:val="clear" w:fill="auto"/>
        </w:rPr>
        <w:t>cloud</w:t>
      </w:r>
    </w:p>
    <w:p>
      <w:pPr>
        <w:tabs>
          <w:tab w:val="left" w:pos="820"/>
        </w:tabs>
        <w:spacing w:before="43" w:after="0" w:line="360" w:lineRule="auto"/>
        <w:ind w:left="0" w:right="0" w:firstLine="0"/>
        <w:jc w:val="left"/>
        <w:rPr>
          <w:rFonts w:ascii="Times New Roman" w:hAnsi="Times New Roman" w:eastAsia="Times New Roman" w:cs="Times New Roman"/>
          <w:color w:val="auto"/>
          <w:spacing w:val="0"/>
          <w:position w:val="0"/>
          <w:sz w:val="24"/>
          <w:shd w:val="clear" w:fill="auto"/>
        </w:rPr>
      </w:pPr>
      <w:r>
        <w:rPr>
          <w:rFonts w:ascii="Times New Roman" w:hAnsi="Times New Roman" w:eastAsia="Times New Roman" w:cs="Times New Roman"/>
          <w:b/>
          <w:color w:val="auto"/>
          <w:spacing w:val="0"/>
          <w:position w:val="0"/>
          <w:sz w:val="24"/>
          <w:shd w:val="clear" w:fill="auto"/>
        </w:rPr>
        <w:t>Technical Requirements</w:t>
      </w:r>
      <w:r>
        <w:rPr>
          <w:rFonts w:ascii="Times New Roman" w:hAnsi="Times New Roman" w:eastAsia="Times New Roman" w:cs="Times New Roman"/>
          <w:color w:val="auto"/>
          <w:spacing w:val="0"/>
          <w:position w:val="0"/>
          <w:sz w:val="24"/>
          <w:shd w:val="clear" w:fill="auto"/>
        </w:rPr>
        <w:t>: AI , WATSON</w:t>
      </w:r>
      <w:r>
        <w:rPr>
          <w:rFonts w:ascii="Times New Roman" w:hAnsi="Times New Roman" w:eastAsia="Times New Roman" w:cs="Times New Roman"/>
          <w:color w:val="auto"/>
          <w:spacing w:val="-2"/>
          <w:position w:val="0"/>
          <w:sz w:val="24"/>
          <w:shd w:val="clear" w:fill="auto"/>
        </w:rPr>
        <w:t xml:space="preserve"> </w:t>
      </w:r>
      <w:r>
        <w:rPr>
          <w:rFonts w:ascii="Times New Roman" w:hAnsi="Times New Roman" w:eastAsia="Times New Roman" w:cs="Times New Roman"/>
          <w:color w:val="auto"/>
          <w:spacing w:val="0"/>
          <w:position w:val="0"/>
          <w:sz w:val="24"/>
          <w:shd w:val="clear" w:fill="auto"/>
        </w:rPr>
        <w:t>AI, PYTHON</w:t>
      </w:r>
    </w:p>
    <w:p>
      <w:pPr>
        <w:tabs>
          <w:tab w:val="left" w:pos="820"/>
        </w:tabs>
        <w:spacing w:before="43" w:after="0" w:line="360" w:lineRule="auto"/>
        <w:ind w:left="0" w:right="0" w:firstLine="0"/>
        <w:jc w:val="left"/>
        <w:rPr>
          <w:rFonts w:ascii="Times New Roman" w:hAnsi="Times New Roman" w:eastAsia="Times New Roman" w:cs="Times New Roman"/>
          <w:color w:val="auto"/>
          <w:spacing w:val="0"/>
          <w:position w:val="0"/>
          <w:sz w:val="24"/>
          <w:shd w:val="clear" w:fill="auto"/>
        </w:rPr>
      </w:pPr>
      <w:r>
        <w:rPr>
          <w:rFonts w:ascii="Times New Roman" w:hAnsi="Times New Roman" w:eastAsia="Times New Roman" w:cs="Times New Roman"/>
          <w:b/>
          <w:color w:val="auto"/>
          <w:spacing w:val="0"/>
          <w:position w:val="0"/>
          <w:sz w:val="24"/>
          <w:shd w:val="clear" w:fill="auto"/>
        </w:rPr>
        <w:t>Software Requirements</w:t>
      </w:r>
      <w:r>
        <w:rPr>
          <w:rFonts w:ascii="Times New Roman" w:hAnsi="Times New Roman" w:eastAsia="Times New Roman" w:cs="Times New Roman"/>
          <w:color w:val="auto"/>
          <w:spacing w:val="0"/>
          <w:position w:val="0"/>
          <w:sz w:val="24"/>
          <w:shd w:val="clear" w:fill="auto"/>
        </w:rPr>
        <w:t>: Watson assistant, Watson</w:t>
      </w:r>
      <w:r>
        <w:rPr>
          <w:rFonts w:ascii="Times New Roman" w:hAnsi="Times New Roman" w:eastAsia="Times New Roman" w:cs="Times New Roman"/>
          <w:color w:val="auto"/>
          <w:spacing w:val="-6"/>
          <w:position w:val="0"/>
          <w:sz w:val="24"/>
          <w:shd w:val="clear" w:fill="auto"/>
        </w:rPr>
        <w:t xml:space="preserve"> </w:t>
      </w:r>
      <w:r>
        <w:rPr>
          <w:rFonts w:ascii="Times New Roman" w:hAnsi="Times New Roman" w:eastAsia="Times New Roman" w:cs="Times New Roman"/>
          <w:color w:val="auto"/>
          <w:spacing w:val="0"/>
          <w:position w:val="0"/>
          <w:sz w:val="24"/>
          <w:shd w:val="clear" w:fill="auto"/>
        </w:rPr>
        <w:t>discovery, Node Red ,Knowledge Studio.</w:t>
      </w:r>
    </w:p>
    <w:p>
      <w:pPr>
        <w:tabs>
          <w:tab w:val="left" w:pos="820"/>
        </w:tabs>
        <w:spacing w:before="44" w:after="0" w:line="240" w:lineRule="auto"/>
        <w:ind w:left="0" w:right="0" w:firstLine="0"/>
        <w:jc w:val="left"/>
        <w:rPr>
          <w:rFonts w:ascii="Times New Roman" w:hAnsi="Times New Roman" w:eastAsia="Times New Roman" w:cs="Times New Roman"/>
          <w:color w:val="auto"/>
          <w:spacing w:val="0"/>
          <w:position w:val="0"/>
          <w:sz w:val="24"/>
          <w:shd w:val="clear" w:fill="auto"/>
        </w:rPr>
      </w:pPr>
    </w:p>
    <w:p>
      <w:pPr>
        <w:spacing w:before="1" w:after="0" w:line="240" w:lineRule="auto"/>
        <w:ind w:left="100" w:right="0" w:firstLine="0"/>
        <w:jc w:val="both"/>
        <w:rPr>
          <w:rFonts w:ascii="Times New Roman" w:hAnsi="Times New Roman" w:eastAsia="Times New Roman" w:cs="Times New Roman"/>
          <w:b/>
          <w:color w:val="auto"/>
          <w:spacing w:val="0"/>
          <w:position w:val="0"/>
          <w:sz w:val="28"/>
          <w:shd w:val="clear" w:fill="auto"/>
        </w:rPr>
      </w:pPr>
      <w:r>
        <w:rPr>
          <w:rFonts w:ascii="Times New Roman" w:hAnsi="Times New Roman" w:eastAsia="Times New Roman" w:cs="Times New Roman"/>
          <w:b/>
          <w:color w:val="161616"/>
          <w:spacing w:val="0"/>
          <w:position w:val="0"/>
          <w:sz w:val="28"/>
          <w:shd w:val="clear" w:fill="auto"/>
        </w:rPr>
        <w:t>1.2 Scope of Work</w:t>
      </w:r>
    </w:p>
    <w:p>
      <w:pPr>
        <w:tabs>
          <w:tab w:val="left" w:pos="821"/>
        </w:tabs>
        <w:spacing w:before="0" w:after="0" w:line="240" w:lineRule="auto"/>
        <w:ind w:left="0" w:right="0" w:firstLine="240"/>
        <w:jc w:val="left"/>
        <w:rPr>
          <w:rFonts w:ascii="Times New Roman" w:hAnsi="Times New Roman" w:eastAsia="Times New Roman" w:cs="Times New Roman"/>
          <w:color w:val="auto"/>
          <w:spacing w:val="0"/>
          <w:position w:val="0"/>
          <w:sz w:val="24"/>
          <w:shd w:val="clear" w:fill="auto"/>
        </w:rPr>
      </w:pPr>
    </w:p>
    <w:p>
      <w:pPr>
        <w:numPr>
          <w:ilvl w:val="0"/>
          <w:numId w:val="2"/>
        </w:numPr>
        <w:tabs>
          <w:tab w:val="left" w:pos="821"/>
        </w:tabs>
        <w:spacing w:before="0" w:after="0" w:line="240" w:lineRule="auto"/>
        <w:ind w:left="420" w:right="0" w:hanging="420"/>
        <w:jc w:val="left"/>
        <w:rPr>
          <w:rFonts w:ascii="Times New Roman" w:hAnsi="Times New Roman" w:eastAsia="Times New Roman" w:cs="Times New Roman"/>
          <w:color w:val="auto"/>
          <w:spacing w:val="0"/>
          <w:position w:val="0"/>
          <w:sz w:val="24"/>
          <w:shd w:val="clear" w:fill="auto"/>
        </w:rPr>
      </w:pPr>
      <w:r>
        <w:rPr>
          <w:rFonts w:ascii="Times New Roman" w:hAnsi="Times New Roman" w:eastAsia="Times New Roman" w:cs="Times New Roman"/>
          <w:color w:val="auto"/>
          <w:spacing w:val="0"/>
          <w:position w:val="0"/>
          <w:sz w:val="24"/>
          <w:shd w:val="clear" w:fill="auto"/>
        </w:rPr>
        <w:t xml:space="preserve">Create a </w:t>
      </w:r>
      <w:r>
        <w:rPr>
          <w:rFonts w:ascii="Times New Roman" w:hAnsi="Times New Roman" w:eastAsia="Times New Roman" w:cs="Times New Roman"/>
          <w:color w:val="auto"/>
          <w:spacing w:val="2"/>
          <w:position w:val="0"/>
          <w:sz w:val="24"/>
          <w:shd w:val="clear" w:fill="auto"/>
        </w:rPr>
        <w:t xml:space="preserve">customer </w:t>
      </w:r>
      <w:r>
        <w:rPr>
          <w:rFonts w:ascii="Times New Roman" w:hAnsi="Times New Roman" w:eastAsia="Times New Roman" w:cs="Times New Roman"/>
          <w:color w:val="auto"/>
          <w:spacing w:val="0"/>
          <w:position w:val="0"/>
          <w:sz w:val="24"/>
          <w:shd w:val="clear" w:fill="auto"/>
        </w:rPr>
        <w:t xml:space="preserve">care dialog skill in </w:t>
      </w:r>
      <w:r>
        <w:rPr>
          <w:rFonts w:ascii="Times New Roman" w:hAnsi="Times New Roman" w:eastAsia="Times New Roman" w:cs="Times New Roman"/>
          <w:color w:val="auto"/>
          <w:spacing w:val="3"/>
          <w:position w:val="0"/>
          <w:sz w:val="24"/>
          <w:shd w:val="clear" w:fill="auto"/>
        </w:rPr>
        <w:t>Watson</w:t>
      </w:r>
      <w:r>
        <w:rPr>
          <w:rFonts w:ascii="Times New Roman" w:hAnsi="Times New Roman" w:eastAsia="Times New Roman" w:cs="Times New Roman"/>
          <w:color w:val="auto"/>
          <w:spacing w:val="55"/>
          <w:position w:val="0"/>
          <w:sz w:val="24"/>
          <w:shd w:val="clear" w:fill="auto"/>
        </w:rPr>
        <w:t xml:space="preserve"> </w:t>
      </w:r>
      <w:r>
        <w:rPr>
          <w:rFonts w:ascii="Times New Roman" w:hAnsi="Times New Roman" w:eastAsia="Times New Roman" w:cs="Times New Roman"/>
          <w:color w:val="auto"/>
          <w:spacing w:val="0"/>
          <w:position w:val="0"/>
          <w:sz w:val="24"/>
          <w:shd w:val="clear" w:fill="auto"/>
        </w:rPr>
        <w:t>Assistant</w:t>
      </w:r>
    </w:p>
    <w:p>
      <w:pPr>
        <w:numPr>
          <w:ilvl w:val="0"/>
          <w:numId w:val="2"/>
        </w:numPr>
        <w:tabs>
          <w:tab w:val="left" w:pos="821"/>
        </w:tabs>
        <w:spacing w:before="110" w:after="0" w:line="240" w:lineRule="auto"/>
        <w:ind w:left="420" w:right="1040" w:hanging="420"/>
        <w:jc w:val="left"/>
        <w:rPr>
          <w:rFonts w:ascii="Times New Roman" w:hAnsi="Times New Roman" w:eastAsia="Times New Roman" w:cs="Times New Roman"/>
          <w:color w:val="auto"/>
          <w:spacing w:val="0"/>
          <w:position w:val="0"/>
          <w:sz w:val="24"/>
          <w:shd w:val="clear" w:fill="auto"/>
        </w:rPr>
      </w:pPr>
      <w:r>
        <w:rPr>
          <w:rFonts w:ascii="Times New Roman" w:hAnsi="Times New Roman" w:eastAsia="Times New Roman" w:cs="Times New Roman"/>
          <w:color w:val="auto"/>
          <w:spacing w:val="0"/>
          <w:position w:val="0"/>
          <w:sz w:val="24"/>
          <w:shd w:val="clear" w:fill="auto"/>
        </w:rPr>
        <w:t>Use Knowledge Studio for Document Analyzing</w:t>
      </w:r>
    </w:p>
    <w:p>
      <w:pPr>
        <w:numPr>
          <w:ilvl w:val="0"/>
          <w:numId w:val="2"/>
        </w:numPr>
        <w:tabs>
          <w:tab w:val="left" w:pos="821"/>
        </w:tabs>
        <w:spacing w:before="3" w:after="0" w:line="240" w:lineRule="auto"/>
        <w:ind w:left="420" w:right="787" w:hanging="420"/>
        <w:jc w:val="left"/>
        <w:rPr>
          <w:rFonts w:ascii="Times New Roman" w:hAnsi="Times New Roman" w:eastAsia="Times New Roman" w:cs="Times New Roman"/>
          <w:color w:val="auto"/>
          <w:spacing w:val="0"/>
          <w:position w:val="0"/>
          <w:sz w:val="24"/>
          <w:shd w:val="clear" w:fill="auto"/>
        </w:rPr>
      </w:pPr>
      <w:r>
        <w:rPr>
          <w:rFonts w:ascii="Times New Roman" w:hAnsi="Times New Roman" w:eastAsia="Times New Roman" w:cs="Times New Roman"/>
          <w:color w:val="auto"/>
          <w:spacing w:val="3"/>
          <w:position w:val="0"/>
          <w:sz w:val="24"/>
          <w:shd w:val="clear" w:fill="auto"/>
        </w:rPr>
        <w:t>Deploy the Knowledge Studio model to Watson Discovery to</w:t>
      </w:r>
      <w:r>
        <w:rPr>
          <w:rFonts w:ascii="Times New Roman" w:hAnsi="Times New Roman" w:eastAsia="Times New Roman" w:cs="Times New Roman"/>
          <w:color w:val="auto"/>
          <w:spacing w:val="0"/>
          <w:position w:val="0"/>
          <w:sz w:val="24"/>
          <w:shd w:val="clear" w:fill="auto"/>
        </w:rPr>
        <w:t xml:space="preserve"> post </w:t>
      </w:r>
      <w:r>
        <w:rPr>
          <w:rFonts w:ascii="Times New Roman" w:hAnsi="Times New Roman" w:eastAsia="Times New Roman" w:cs="Times New Roman"/>
          <w:color w:val="auto"/>
          <w:spacing w:val="2"/>
          <w:position w:val="0"/>
          <w:sz w:val="24"/>
          <w:shd w:val="clear" w:fill="auto"/>
        </w:rPr>
        <w:t xml:space="preserve">queries </w:t>
      </w:r>
      <w:r>
        <w:rPr>
          <w:rFonts w:ascii="Times New Roman" w:hAnsi="Times New Roman" w:eastAsia="Times New Roman" w:cs="Times New Roman"/>
          <w:color w:val="auto"/>
          <w:spacing w:val="0"/>
          <w:position w:val="0"/>
          <w:sz w:val="24"/>
          <w:shd w:val="clear" w:fill="auto"/>
        </w:rPr>
        <w:t xml:space="preserve">to </w:t>
      </w:r>
      <w:r>
        <w:rPr>
          <w:rFonts w:ascii="Times New Roman" w:hAnsi="Times New Roman" w:eastAsia="Times New Roman" w:cs="Times New Roman"/>
          <w:color w:val="auto"/>
          <w:spacing w:val="3"/>
          <w:position w:val="0"/>
          <w:sz w:val="24"/>
          <w:shd w:val="clear" w:fill="auto"/>
        </w:rPr>
        <w:t>Watson</w:t>
      </w:r>
      <w:r>
        <w:rPr>
          <w:rFonts w:ascii="Times New Roman" w:hAnsi="Times New Roman" w:eastAsia="Times New Roman" w:cs="Times New Roman"/>
          <w:color w:val="auto"/>
          <w:spacing w:val="9"/>
          <w:position w:val="0"/>
          <w:sz w:val="24"/>
          <w:shd w:val="clear" w:fill="auto"/>
        </w:rPr>
        <w:t xml:space="preserve"> </w:t>
      </w:r>
      <w:r>
        <w:rPr>
          <w:rFonts w:ascii="Times New Roman" w:hAnsi="Times New Roman" w:eastAsia="Times New Roman" w:cs="Times New Roman"/>
          <w:color w:val="auto"/>
          <w:spacing w:val="0"/>
          <w:position w:val="0"/>
          <w:sz w:val="24"/>
          <w:shd w:val="clear" w:fill="auto"/>
        </w:rPr>
        <w:t>Discovery.</w:t>
      </w:r>
    </w:p>
    <w:p>
      <w:pPr>
        <w:numPr>
          <w:ilvl w:val="0"/>
          <w:numId w:val="2"/>
        </w:numPr>
        <w:tabs>
          <w:tab w:val="left" w:pos="821"/>
        </w:tabs>
        <w:spacing w:before="3" w:after="0" w:line="240" w:lineRule="auto"/>
        <w:ind w:left="420" w:right="787" w:hanging="420"/>
        <w:jc w:val="left"/>
        <w:rPr>
          <w:rFonts w:ascii="Times New Roman" w:hAnsi="Times New Roman" w:eastAsia="Times New Roman" w:cs="Times New Roman"/>
          <w:color w:val="auto"/>
          <w:spacing w:val="0"/>
          <w:position w:val="0"/>
          <w:sz w:val="24"/>
          <w:shd w:val="clear" w:fill="auto"/>
        </w:rPr>
      </w:pPr>
      <w:r>
        <w:rPr>
          <w:rFonts w:ascii="Calibri" w:hAnsi="Calibri" w:eastAsia="Calibri" w:cs="Calibri"/>
          <w:color w:val="auto"/>
          <w:spacing w:val="0"/>
          <w:position w:val="0"/>
          <w:sz w:val="22"/>
          <w:shd w:val="clear" w:fill="auto"/>
        </w:rPr>
        <w:t>Create an IBM Cloud Functions web action that allows Watson Assistant to post queries to Watson Discovery.</w:t>
      </w:r>
    </w:p>
    <w:p>
      <w:pPr>
        <w:numPr>
          <w:ilvl w:val="0"/>
          <w:numId w:val="2"/>
        </w:numPr>
        <w:tabs>
          <w:tab w:val="left" w:pos="821"/>
        </w:tabs>
        <w:spacing w:before="68" w:after="0" w:line="240" w:lineRule="auto"/>
        <w:ind w:left="420" w:right="561" w:hanging="420"/>
        <w:jc w:val="left"/>
        <w:rPr>
          <w:rFonts w:ascii="Times New Roman" w:hAnsi="Times New Roman" w:eastAsia="Times New Roman" w:cs="Times New Roman"/>
          <w:color w:val="auto"/>
          <w:spacing w:val="0"/>
          <w:position w:val="0"/>
          <w:sz w:val="24"/>
          <w:shd w:val="clear" w:fill="auto"/>
        </w:rPr>
      </w:pPr>
      <w:r>
        <w:rPr>
          <w:rFonts w:ascii="Times New Roman" w:hAnsi="Times New Roman" w:eastAsia="Times New Roman" w:cs="Times New Roman"/>
          <w:color w:val="auto"/>
          <w:spacing w:val="0"/>
          <w:position w:val="0"/>
          <w:sz w:val="24"/>
          <w:shd w:val="clear" w:fill="auto"/>
        </w:rPr>
        <w:t xml:space="preserve">Build a web </w:t>
      </w:r>
      <w:r>
        <w:rPr>
          <w:rFonts w:ascii="Times New Roman" w:hAnsi="Times New Roman" w:eastAsia="Times New Roman" w:cs="Times New Roman"/>
          <w:color w:val="auto"/>
          <w:spacing w:val="2"/>
          <w:position w:val="0"/>
          <w:sz w:val="24"/>
          <w:shd w:val="clear" w:fill="auto"/>
        </w:rPr>
        <w:t xml:space="preserve">application </w:t>
      </w:r>
      <w:r>
        <w:rPr>
          <w:rFonts w:ascii="Times New Roman" w:hAnsi="Times New Roman" w:eastAsia="Times New Roman" w:cs="Times New Roman"/>
          <w:color w:val="auto"/>
          <w:spacing w:val="0"/>
          <w:position w:val="0"/>
          <w:sz w:val="24"/>
          <w:shd w:val="clear" w:fill="auto"/>
        </w:rPr>
        <w:t xml:space="preserve">with </w:t>
      </w:r>
      <w:r>
        <w:rPr>
          <w:rFonts w:ascii="Times New Roman" w:hAnsi="Times New Roman" w:eastAsia="Times New Roman" w:cs="Times New Roman"/>
          <w:color w:val="auto"/>
          <w:spacing w:val="2"/>
          <w:position w:val="0"/>
          <w:sz w:val="24"/>
          <w:shd w:val="clear" w:fill="auto"/>
        </w:rPr>
        <w:t xml:space="preserve">integration </w:t>
      </w:r>
      <w:r>
        <w:rPr>
          <w:rFonts w:ascii="Times New Roman" w:hAnsi="Times New Roman" w:eastAsia="Times New Roman" w:cs="Times New Roman"/>
          <w:color w:val="auto"/>
          <w:spacing w:val="0"/>
          <w:position w:val="0"/>
          <w:sz w:val="24"/>
          <w:shd w:val="clear" w:fill="auto"/>
        </w:rPr>
        <w:t xml:space="preserve">to all </w:t>
      </w:r>
      <w:r>
        <w:rPr>
          <w:rFonts w:ascii="Times New Roman" w:hAnsi="Times New Roman" w:eastAsia="Times New Roman" w:cs="Times New Roman"/>
          <w:color w:val="auto"/>
          <w:spacing w:val="2"/>
          <w:position w:val="0"/>
          <w:sz w:val="24"/>
          <w:shd w:val="clear" w:fill="auto"/>
        </w:rPr>
        <w:t xml:space="preserve">these </w:t>
      </w:r>
      <w:r>
        <w:rPr>
          <w:rFonts w:ascii="Times New Roman" w:hAnsi="Times New Roman" w:eastAsia="Times New Roman" w:cs="Times New Roman"/>
          <w:color w:val="auto"/>
          <w:spacing w:val="0"/>
          <w:position w:val="0"/>
          <w:sz w:val="24"/>
          <w:shd w:val="clear" w:fill="auto"/>
        </w:rPr>
        <w:t xml:space="preserve">services &amp; </w:t>
      </w:r>
      <w:r>
        <w:rPr>
          <w:rFonts w:ascii="Times New Roman" w:hAnsi="Times New Roman" w:eastAsia="Times New Roman" w:cs="Times New Roman"/>
          <w:color w:val="auto"/>
          <w:spacing w:val="2"/>
          <w:position w:val="0"/>
          <w:sz w:val="24"/>
          <w:shd w:val="clear" w:fill="auto"/>
        </w:rPr>
        <w:t xml:space="preserve">deploy the </w:t>
      </w:r>
      <w:r>
        <w:rPr>
          <w:rFonts w:ascii="Times New Roman" w:hAnsi="Times New Roman" w:eastAsia="Times New Roman" w:cs="Times New Roman"/>
          <w:color w:val="auto"/>
          <w:spacing w:val="0"/>
          <w:position w:val="0"/>
          <w:sz w:val="24"/>
          <w:shd w:val="clear" w:fill="auto"/>
        </w:rPr>
        <w:t xml:space="preserve">same on </w:t>
      </w:r>
      <w:r>
        <w:rPr>
          <w:rFonts w:ascii="Times New Roman" w:hAnsi="Times New Roman" w:eastAsia="Times New Roman" w:cs="Times New Roman"/>
          <w:color w:val="auto"/>
          <w:spacing w:val="2"/>
          <w:position w:val="0"/>
          <w:sz w:val="24"/>
          <w:shd w:val="clear" w:fill="auto"/>
        </w:rPr>
        <w:t xml:space="preserve">IBM </w:t>
      </w:r>
      <w:r>
        <w:rPr>
          <w:rFonts w:ascii="Times New Roman" w:hAnsi="Times New Roman" w:eastAsia="Times New Roman" w:cs="Times New Roman"/>
          <w:color w:val="auto"/>
          <w:spacing w:val="0"/>
          <w:position w:val="0"/>
          <w:sz w:val="24"/>
          <w:shd w:val="clear" w:fill="auto"/>
        </w:rPr>
        <w:t>Cloud</w:t>
      </w:r>
      <w:r>
        <w:rPr>
          <w:rFonts w:ascii="Times New Roman" w:hAnsi="Times New Roman" w:eastAsia="Times New Roman" w:cs="Times New Roman"/>
          <w:color w:val="auto"/>
          <w:spacing w:val="5"/>
          <w:position w:val="0"/>
          <w:sz w:val="24"/>
          <w:shd w:val="clear" w:fill="auto"/>
        </w:rPr>
        <w:t xml:space="preserve"> </w:t>
      </w:r>
      <w:r>
        <w:rPr>
          <w:rFonts w:ascii="Times New Roman" w:hAnsi="Times New Roman" w:eastAsia="Times New Roman" w:cs="Times New Roman"/>
          <w:color w:val="auto"/>
          <w:spacing w:val="2"/>
          <w:position w:val="0"/>
          <w:sz w:val="24"/>
          <w:shd w:val="clear" w:fill="auto"/>
        </w:rPr>
        <w:t>Platform using NODE RED service.</w:t>
      </w:r>
    </w:p>
    <w:p>
      <w:pPr>
        <w:spacing w:before="0" w:after="0" w:line="240" w:lineRule="auto"/>
        <w:ind w:left="0" w:right="0" w:firstLine="0"/>
        <w:jc w:val="left"/>
        <w:rPr>
          <w:rFonts w:ascii="Times New Roman" w:hAnsi="Times New Roman" w:eastAsia="Times New Roman" w:cs="Times New Roman"/>
          <w:color w:val="auto"/>
          <w:spacing w:val="0"/>
          <w:position w:val="0"/>
          <w:sz w:val="24"/>
          <w:shd w:val="clear" w:fill="auto"/>
        </w:rPr>
      </w:pPr>
    </w:p>
    <w:p>
      <w:pPr>
        <w:spacing w:before="4" w:after="0" w:line="240" w:lineRule="auto"/>
        <w:ind w:left="0" w:right="0" w:firstLine="0"/>
        <w:jc w:val="left"/>
        <w:rPr>
          <w:rFonts w:ascii="Arial" w:hAnsi="Arial" w:eastAsia="Arial" w:cs="Arial"/>
          <w:color w:val="auto"/>
          <w:spacing w:val="0"/>
          <w:position w:val="0"/>
          <w:sz w:val="24"/>
          <w:shd w:val="clear" w:fill="auto"/>
        </w:rPr>
      </w:pPr>
    </w:p>
    <w:p>
      <w:pPr>
        <w:tabs>
          <w:tab w:val="left" w:pos="312"/>
        </w:tabs>
        <w:spacing w:before="0" w:after="0" w:line="240" w:lineRule="auto"/>
        <w:ind w:left="0" w:right="0" w:firstLine="0"/>
        <w:jc w:val="left"/>
        <w:rPr>
          <w:rFonts w:ascii="Times New Roman" w:hAnsi="Times New Roman" w:eastAsia="Times New Roman" w:cs="Times New Roman"/>
          <w:b/>
          <w:color w:val="auto"/>
          <w:spacing w:val="0"/>
          <w:position w:val="0"/>
          <w:sz w:val="32"/>
          <w:shd w:val="clear" w:fill="auto"/>
        </w:rPr>
      </w:pPr>
      <w:r>
        <w:rPr>
          <w:rFonts w:ascii="Times New Roman" w:hAnsi="Times New Roman" w:eastAsia="Times New Roman" w:cs="Times New Roman"/>
          <w:b/>
          <w:color w:val="auto"/>
          <w:spacing w:val="0"/>
          <w:position w:val="0"/>
          <w:sz w:val="32"/>
          <w:shd w:val="clear" w:fill="auto"/>
        </w:rPr>
        <w:t>2. Literature Survey</w:t>
      </w:r>
    </w:p>
    <w:p>
      <w:pPr>
        <w:spacing w:before="0" w:after="0" w:line="240" w:lineRule="auto"/>
        <w:ind w:left="0" w:right="0" w:firstLine="0"/>
        <w:jc w:val="left"/>
        <w:rPr>
          <w:rFonts w:ascii="Times New Roman" w:hAnsi="Times New Roman" w:eastAsia="Times New Roman" w:cs="Times New Roman"/>
          <w:b/>
          <w:color w:val="auto"/>
          <w:spacing w:val="0"/>
          <w:position w:val="0"/>
          <w:sz w:val="24"/>
          <w:shd w:val="clear" w:fill="auto"/>
        </w:rPr>
      </w:pPr>
    </w:p>
    <w:p>
      <w:pPr>
        <w:numPr>
          <w:ilvl w:val="0"/>
          <w:numId w:val="3"/>
        </w:numPr>
        <w:spacing w:before="0" w:after="0" w:line="240" w:lineRule="auto"/>
        <w:ind w:left="0" w:right="0" w:firstLine="0"/>
        <w:jc w:val="left"/>
        <w:rPr>
          <w:rFonts w:ascii="Times New Roman" w:hAnsi="Times New Roman" w:eastAsia="Times New Roman" w:cs="Times New Roman"/>
          <w:b/>
          <w:color w:val="auto"/>
          <w:spacing w:val="0"/>
          <w:position w:val="0"/>
          <w:sz w:val="28"/>
          <w:shd w:val="clear" w:fill="auto"/>
        </w:rPr>
      </w:pPr>
      <w:r>
        <w:rPr>
          <w:rFonts w:ascii="Times New Roman" w:hAnsi="Times New Roman" w:eastAsia="Times New Roman" w:cs="Times New Roman"/>
          <w:b/>
          <w:color w:val="auto"/>
          <w:spacing w:val="0"/>
          <w:position w:val="0"/>
          <w:sz w:val="28"/>
          <w:shd w:val="clear" w:fill="auto"/>
        </w:rPr>
        <w:t xml:space="preserve">Proposed Problem </w:t>
      </w:r>
    </w:p>
    <w:p>
      <w:pPr>
        <w:spacing w:before="0" w:after="0" w:line="240" w:lineRule="auto"/>
        <w:ind w:left="0" w:right="0" w:firstLine="0"/>
        <w:jc w:val="left"/>
        <w:rPr>
          <w:rFonts w:ascii="Times New Roman" w:hAnsi="Times New Roman" w:eastAsia="Times New Roman" w:cs="Times New Roman"/>
          <w:b/>
          <w:color w:val="auto"/>
          <w:spacing w:val="0"/>
          <w:position w:val="0"/>
          <w:sz w:val="24"/>
          <w:shd w:val="clear" w:fill="auto"/>
        </w:rPr>
      </w:pPr>
    </w:p>
    <w:p>
      <w:pPr>
        <w:spacing w:before="0" w:after="0" w:line="240" w:lineRule="auto"/>
        <w:ind w:left="0" w:right="0" w:firstLine="0"/>
        <w:jc w:val="left"/>
        <w:rPr>
          <w:rFonts w:ascii="Times New Roman" w:hAnsi="Times New Roman" w:eastAsia="Times New Roman" w:cs="Times New Roman"/>
          <w:color w:val="171717"/>
          <w:spacing w:val="2"/>
          <w:position w:val="0"/>
          <w:sz w:val="24"/>
          <w:shd w:val="clear" w:fill="FFFFFF"/>
        </w:rPr>
      </w:pPr>
      <w:r>
        <w:rPr>
          <w:rFonts w:ascii="Times New Roman" w:hAnsi="Times New Roman" w:eastAsia="Times New Roman" w:cs="Times New Roman"/>
          <w:color w:val="171717"/>
          <w:spacing w:val="2"/>
          <w:position w:val="0"/>
          <w:sz w:val="24"/>
          <w:shd w:val="clear" w:fill="FFFFFF"/>
        </w:rPr>
        <w:t>AI (artificial intelligence) seems to be taking the world of HR and recruitment by a storm. Previous years have seen countless different articles and blog posts covering AI. On top of that, more and more recruitment softwares seems to make use of AI in some form or another. It’s safe to say, AI in recruitment and HR can be seen as the most present trend to dominate the space in the next years.</w:t>
      </w:r>
    </w:p>
    <w:p>
      <w:pPr>
        <w:spacing w:before="0" w:after="0" w:line="240" w:lineRule="auto"/>
        <w:ind w:left="0" w:right="0" w:firstLine="0"/>
        <w:jc w:val="left"/>
        <w:rPr>
          <w:rFonts w:ascii="Arial" w:hAnsi="Arial" w:eastAsia="Arial" w:cs="Arial"/>
          <w:color w:val="171717"/>
          <w:spacing w:val="2"/>
          <w:position w:val="0"/>
          <w:sz w:val="24"/>
          <w:shd w:val="clear" w:fill="FFFFFF"/>
        </w:rPr>
      </w:pPr>
    </w:p>
    <w:p>
      <w:pPr>
        <w:numPr>
          <w:ilvl w:val="0"/>
          <w:numId w:val="4"/>
        </w:numPr>
        <w:spacing w:before="0" w:after="0" w:line="240" w:lineRule="auto"/>
        <w:ind w:left="0" w:right="0" w:firstLine="0"/>
        <w:jc w:val="left"/>
        <w:rPr>
          <w:rFonts w:ascii="Times New Roman" w:hAnsi="Times New Roman" w:eastAsia="Times New Roman" w:cs="Times New Roman"/>
          <w:b/>
          <w:color w:val="171717"/>
          <w:spacing w:val="2"/>
          <w:position w:val="0"/>
          <w:sz w:val="28"/>
          <w:shd w:val="clear" w:fill="FFFFFF"/>
        </w:rPr>
      </w:pPr>
      <w:r>
        <w:rPr>
          <w:rFonts w:ascii="Times New Roman" w:hAnsi="Times New Roman" w:eastAsia="Times New Roman" w:cs="Times New Roman"/>
          <w:b/>
          <w:color w:val="171717"/>
          <w:spacing w:val="2"/>
          <w:position w:val="0"/>
          <w:sz w:val="28"/>
          <w:shd w:val="clear" w:fill="FFFFFF"/>
        </w:rPr>
        <w:t>Proposed Solution</w:t>
      </w:r>
    </w:p>
    <w:p>
      <w:pPr>
        <w:spacing w:before="0" w:after="0" w:line="240" w:lineRule="auto"/>
        <w:ind w:left="0" w:right="7991" w:firstLine="0"/>
        <w:jc w:val="both"/>
        <w:rPr>
          <w:rFonts w:ascii="Arial" w:hAnsi="Arial" w:eastAsia="Arial" w:cs="Arial"/>
          <w:b/>
          <w:color w:val="auto"/>
          <w:spacing w:val="0"/>
          <w:position w:val="0"/>
          <w:sz w:val="22"/>
          <w:shd w:val="clear" w:fill="auto"/>
        </w:rPr>
      </w:pPr>
    </w:p>
    <w:p>
      <w:pPr>
        <w:spacing w:before="0" w:after="0" w:line="240" w:lineRule="auto"/>
        <w:ind w:left="0" w:right="7991" w:firstLine="0"/>
        <w:jc w:val="both"/>
        <w:rPr>
          <w:rFonts w:ascii="Arial" w:hAnsi="Arial" w:eastAsia="Arial" w:cs="Arial"/>
          <w:b/>
          <w:color w:val="auto"/>
          <w:spacing w:val="0"/>
          <w:position w:val="0"/>
          <w:sz w:val="22"/>
          <w:shd w:val="clear" w:fill="auto"/>
        </w:rPr>
      </w:pPr>
      <w:r>
        <w:rPr>
          <w:rFonts w:ascii="Arial" w:hAnsi="Arial" w:eastAsia="Arial" w:cs="Arial"/>
          <w:b/>
          <w:color w:val="auto"/>
          <w:spacing w:val="0"/>
          <w:position w:val="0"/>
          <w:sz w:val="22"/>
          <w:shd w:val="clear" w:fill="auto"/>
        </w:rPr>
        <w:t>Steps</w:t>
      </w:r>
    </w:p>
    <w:p>
      <w:pPr>
        <w:numPr>
          <w:ilvl w:val="0"/>
          <w:numId w:val="5"/>
        </w:numPr>
        <w:tabs>
          <w:tab w:val="left" w:pos="1180"/>
        </w:tabs>
        <w:spacing w:before="0" w:after="0" w:line="360" w:lineRule="auto"/>
        <w:ind w:left="1179" w:right="0" w:hanging="360"/>
        <w:jc w:val="both"/>
        <w:rPr>
          <w:rFonts w:ascii="Times New Roman" w:hAnsi="Times New Roman" w:eastAsia="Times New Roman" w:cs="Times New Roman"/>
          <w:color w:val="auto"/>
          <w:spacing w:val="0"/>
          <w:position w:val="0"/>
          <w:sz w:val="24"/>
          <w:shd w:val="clear" w:fill="auto"/>
        </w:rPr>
      </w:pPr>
      <w:r>
        <w:rPr>
          <w:rFonts w:ascii="Times New Roman" w:hAnsi="Times New Roman" w:eastAsia="Times New Roman" w:cs="Times New Roman"/>
          <w:color w:val="auto"/>
          <w:spacing w:val="0"/>
          <w:position w:val="0"/>
          <w:sz w:val="24"/>
          <w:shd w:val="clear" w:fill="auto"/>
        </w:rPr>
        <w:t xml:space="preserve">Create </w:t>
      </w:r>
      <w:r>
        <w:rPr>
          <w:rFonts w:ascii="Times New Roman" w:hAnsi="Times New Roman" w:eastAsia="Times New Roman" w:cs="Times New Roman"/>
          <w:color w:val="auto"/>
          <w:spacing w:val="2"/>
          <w:position w:val="0"/>
          <w:sz w:val="24"/>
          <w:shd w:val="clear" w:fill="auto"/>
        </w:rPr>
        <w:t xml:space="preserve">IBM </w:t>
      </w:r>
      <w:r>
        <w:rPr>
          <w:rFonts w:ascii="Times New Roman" w:hAnsi="Times New Roman" w:eastAsia="Times New Roman" w:cs="Times New Roman"/>
          <w:color w:val="auto"/>
          <w:spacing w:val="0"/>
          <w:position w:val="0"/>
          <w:sz w:val="24"/>
          <w:shd w:val="clear" w:fill="auto"/>
        </w:rPr>
        <w:t>Cloud</w:t>
      </w:r>
      <w:r>
        <w:rPr>
          <w:rFonts w:ascii="Times New Roman" w:hAnsi="Times New Roman" w:eastAsia="Times New Roman" w:cs="Times New Roman"/>
          <w:color w:val="auto"/>
          <w:spacing w:val="10"/>
          <w:position w:val="0"/>
          <w:sz w:val="24"/>
          <w:shd w:val="clear" w:fill="auto"/>
        </w:rPr>
        <w:t xml:space="preserve"> </w:t>
      </w:r>
      <w:r>
        <w:rPr>
          <w:rFonts w:ascii="Times New Roman" w:hAnsi="Times New Roman" w:eastAsia="Times New Roman" w:cs="Times New Roman"/>
          <w:color w:val="auto"/>
          <w:spacing w:val="2"/>
          <w:position w:val="0"/>
          <w:sz w:val="24"/>
          <w:shd w:val="clear" w:fill="auto"/>
        </w:rPr>
        <w:t>services</w:t>
      </w:r>
    </w:p>
    <w:p>
      <w:pPr>
        <w:numPr>
          <w:ilvl w:val="0"/>
          <w:numId w:val="5"/>
        </w:numPr>
        <w:tabs>
          <w:tab w:val="left" w:pos="1180"/>
        </w:tabs>
        <w:spacing w:before="109" w:after="0" w:line="360" w:lineRule="auto"/>
        <w:ind w:left="1179" w:right="0" w:hanging="360"/>
        <w:jc w:val="both"/>
        <w:rPr>
          <w:rFonts w:ascii="Times New Roman" w:hAnsi="Times New Roman" w:eastAsia="Times New Roman" w:cs="Times New Roman"/>
          <w:color w:val="auto"/>
          <w:spacing w:val="0"/>
          <w:position w:val="0"/>
          <w:sz w:val="24"/>
          <w:shd w:val="clear" w:fill="auto"/>
        </w:rPr>
      </w:pPr>
      <w:r>
        <w:rPr>
          <w:rFonts w:ascii="Times New Roman" w:hAnsi="Times New Roman" w:eastAsia="Times New Roman" w:cs="Times New Roman"/>
          <w:color w:val="auto"/>
          <w:spacing w:val="2"/>
          <w:position w:val="0"/>
          <w:sz w:val="24"/>
          <w:shd w:val="clear" w:fill="auto"/>
        </w:rPr>
        <w:t>Configure Watson</w:t>
      </w:r>
      <w:r>
        <w:rPr>
          <w:rFonts w:ascii="Times New Roman" w:hAnsi="Times New Roman" w:eastAsia="Times New Roman" w:cs="Times New Roman"/>
          <w:color w:val="auto"/>
          <w:spacing w:val="7"/>
          <w:position w:val="0"/>
          <w:sz w:val="24"/>
          <w:shd w:val="clear" w:fill="auto"/>
        </w:rPr>
        <w:t xml:space="preserve"> </w:t>
      </w:r>
      <w:r>
        <w:rPr>
          <w:rFonts w:ascii="Times New Roman" w:hAnsi="Times New Roman" w:eastAsia="Times New Roman" w:cs="Times New Roman"/>
          <w:color w:val="auto"/>
          <w:spacing w:val="0"/>
          <w:position w:val="0"/>
          <w:sz w:val="24"/>
          <w:shd w:val="clear" w:fill="auto"/>
        </w:rPr>
        <w:t>Assistant</w:t>
      </w:r>
    </w:p>
    <w:p>
      <w:pPr>
        <w:numPr>
          <w:ilvl w:val="0"/>
          <w:numId w:val="5"/>
        </w:numPr>
        <w:tabs>
          <w:tab w:val="left" w:pos="1180"/>
        </w:tabs>
        <w:spacing w:before="112" w:after="0" w:line="360" w:lineRule="auto"/>
        <w:ind w:left="1179" w:right="0" w:hanging="360"/>
        <w:jc w:val="both"/>
        <w:rPr>
          <w:rFonts w:ascii="Times New Roman" w:hAnsi="Times New Roman" w:eastAsia="Times New Roman" w:cs="Times New Roman"/>
          <w:color w:val="auto"/>
          <w:spacing w:val="0"/>
          <w:position w:val="0"/>
          <w:sz w:val="24"/>
          <w:shd w:val="clear" w:fill="auto"/>
        </w:rPr>
      </w:pPr>
      <w:r>
        <w:rPr>
          <w:rFonts w:ascii="Times New Roman" w:hAnsi="Times New Roman" w:eastAsia="Times New Roman" w:cs="Times New Roman"/>
          <w:color w:val="auto"/>
          <w:spacing w:val="0"/>
          <w:position w:val="0"/>
          <w:sz w:val="24"/>
          <w:shd w:val="clear" w:fill="auto"/>
        </w:rPr>
        <w:t>Configure Knowledge Studio.</w:t>
      </w:r>
    </w:p>
    <w:p>
      <w:pPr>
        <w:numPr>
          <w:ilvl w:val="0"/>
          <w:numId w:val="5"/>
        </w:numPr>
        <w:tabs>
          <w:tab w:val="left" w:pos="1180"/>
        </w:tabs>
        <w:spacing w:before="112" w:after="0" w:line="360" w:lineRule="auto"/>
        <w:ind w:left="1179" w:right="0" w:hanging="360"/>
        <w:jc w:val="both"/>
        <w:rPr>
          <w:rFonts w:ascii="Calibri" w:hAnsi="Calibri" w:eastAsia="Calibri" w:cs="Calibri"/>
          <w:color w:val="auto"/>
          <w:spacing w:val="0"/>
          <w:position w:val="0"/>
          <w:sz w:val="22"/>
          <w:shd w:val="clear" w:fill="auto"/>
        </w:rPr>
      </w:pPr>
      <w:r>
        <w:rPr>
          <w:rFonts w:ascii="Times New Roman" w:hAnsi="Times New Roman" w:eastAsia="Times New Roman" w:cs="Times New Roman"/>
          <w:color w:val="auto"/>
          <w:spacing w:val="0"/>
          <w:position w:val="0"/>
          <w:sz w:val="24"/>
          <w:shd w:val="clear" w:fill="auto"/>
        </w:rPr>
        <w:t>Deploy model in Watson Discovery Service</w:t>
      </w:r>
    </w:p>
    <w:p>
      <w:pPr>
        <w:numPr>
          <w:ilvl w:val="0"/>
          <w:numId w:val="5"/>
        </w:numPr>
        <w:tabs>
          <w:tab w:val="left" w:pos="1180"/>
        </w:tabs>
        <w:spacing w:before="112" w:after="0" w:line="360" w:lineRule="auto"/>
        <w:ind w:left="1179" w:right="0" w:hanging="360"/>
        <w:jc w:val="both"/>
        <w:rPr>
          <w:rFonts w:ascii="Times New Roman" w:hAnsi="Times New Roman" w:eastAsia="Times New Roman" w:cs="Times New Roman"/>
          <w:color w:val="auto"/>
          <w:spacing w:val="0"/>
          <w:position w:val="0"/>
          <w:sz w:val="24"/>
          <w:shd w:val="clear" w:fill="auto"/>
        </w:rPr>
      </w:pPr>
      <w:r>
        <w:rPr>
          <w:rFonts w:ascii="Calibri" w:hAnsi="Calibri" w:eastAsia="Calibri" w:cs="Calibri"/>
          <w:color w:val="auto"/>
          <w:spacing w:val="0"/>
          <w:position w:val="0"/>
          <w:sz w:val="24"/>
          <w:shd w:val="clear" w:fill="auto"/>
        </w:rPr>
        <w:t>Create IBM Cloud Functions action.</w:t>
      </w:r>
    </w:p>
    <w:p>
      <w:pPr>
        <w:numPr>
          <w:ilvl w:val="0"/>
          <w:numId w:val="5"/>
        </w:numPr>
        <w:tabs>
          <w:tab w:val="left" w:pos="1180"/>
        </w:tabs>
        <w:spacing w:before="68" w:after="0" w:line="360" w:lineRule="auto"/>
        <w:ind w:left="1179" w:right="0" w:hanging="360"/>
        <w:jc w:val="both"/>
        <w:rPr>
          <w:rFonts w:ascii="Times New Roman" w:hAnsi="Times New Roman" w:eastAsia="Times New Roman" w:cs="Times New Roman"/>
          <w:color w:val="auto"/>
          <w:spacing w:val="0"/>
          <w:position w:val="0"/>
          <w:sz w:val="24"/>
          <w:shd w:val="clear" w:fill="auto"/>
        </w:rPr>
      </w:pPr>
      <w:r>
        <w:rPr>
          <w:rFonts w:ascii="Times New Roman" w:hAnsi="Times New Roman" w:eastAsia="Times New Roman" w:cs="Times New Roman"/>
          <w:color w:val="auto"/>
          <w:spacing w:val="0"/>
          <w:position w:val="0"/>
          <w:sz w:val="24"/>
          <w:shd w:val="clear" w:fill="auto"/>
        </w:rPr>
        <w:t>Create a Node red flow to connect all the services together</w:t>
      </w:r>
      <w:r>
        <w:rPr>
          <w:rFonts w:ascii="Times New Roman" w:hAnsi="Times New Roman" w:eastAsia="Times New Roman" w:cs="Times New Roman"/>
          <w:color w:val="auto"/>
          <w:spacing w:val="2"/>
          <w:position w:val="0"/>
          <w:sz w:val="24"/>
          <w:shd w:val="clear" w:fill="auto"/>
        </w:rPr>
        <w:t>.</w:t>
      </w:r>
    </w:p>
    <w:p>
      <w:pPr>
        <w:numPr>
          <w:ilvl w:val="0"/>
          <w:numId w:val="5"/>
        </w:numPr>
        <w:tabs>
          <w:tab w:val="left" w:pos="1180"/>
        </w:tabs>
        <w:spacing w:before="112" w:after="0" w:line="360" w:lineRule="auto"/>
        <w:ind w:left="1179" w:right="0" w:hanging="360"/>
        <w:jc w:val="both"/>
        <w:rPr>
          <w:rFonts w:ascii="Times New Roman" w:hAnsi="Times New Roman" w:eastAsia="Times New Roman" w:cs="Times New Roman"/>
          <w:color w:val="auto"/>
          <w:spacing w:val="0"/>
          <w:position w:val="0"/>
          <w:sz w:val="24"/>
          <w:shd w:val="clear" w:fill="auto"/>
        </w:rPr>
      </w:pPr>
      <w:r>
        <w:rPr>
          <w:rFonts w:ascii="Times New Roman" w:hAnsi="Times New Roman" w:eastAsia="Times New Roman" w:cs="Times New Roman"/>
          <w:color w:val="auto"/>
          <w:spacing w:val="0"/>
          <w:position w:val="0"/>
          <w:sz w:val="24"/>
          <w:shd w:val="clear" w:fill="auto"/>
        </w:rPr>
        <w:t xml:space="preserve">Create flow </w:t>
      </w:r>
      <w:r>
        <w:rPr>
          <w:rFonts w:ascii="Times New Roman" w:hAnsi="Times New Roman" w:eastAsia="Times New Roman" w:cs="Times New Roman"/>
          <w:color w:val="auto"/>
          <w:spacing w:val="2"/>
          <w:position w:val="0"/>
          <w:sz w:val="24"/>
          <w:shd w:val="clear" w:fill="auto"/>
        </w:rPr>
        <w:t>and configure</w:t>
      </w:r>
      <w:r>
        <w:rPr>
          <w:rFonts w:ascii="Times New Roman" w:hAnsi="Times New Roman" w:eastAsia="Times New Roman" w:cs="Times New Roman"/>
          <w:color w:val="auto"/>
          <w:spacing w:val="51"/>
          <w:position w:val="0"/>
          <w:sz w:val="24"/>
          <w:shd w:val="clear" w:fill="auto"/>
        </w:rPr>
        <w:t xml:space="preserve"> </w:t>
      </w:r>
      <w:r>
        <w:rPr>
          <w:rFonts w:ascii="Times New Roman" w:hAnsi="Times New Roman" w:eastAsia="Times New Roman" w:cs="Times New Roman"/>
          <w:color w:val="auto"/>
          <w:spacing w:val="0"/>
          <w:position w:val="0"/>
          <w:sz w:val="24"/>
          <w:shd w:val="clear" w:fill="auto"/>
        </w:rPr>
        <w:t>node</w:t>
      </w:r>
    </w:p>
    <w:p>
      <w:pPr>
        <w:numPr>
          <w:ilvl w:val="0"/>
          <w:numId w:val="5"/>
        </w:numPr>
        <w:tabs>
          <w:tab w:val="left" w:pos="1180"/>
        </w:tabs>
        <w:spacing w:before="109" w:after="0" w:line="360" w:lineRule="auto"/>
        <w:ind w:left="1179" w:right="0" w:hanging="360"/>
        <w:jc w:val="both"/>
        <w:rPr>
          <w:rFonts w:ascii="Times New Roman" w:hAnsi="Times New Roman" w:eastAsia="Times New Roman" w:cs="Times New Roman"/>
          <w:color w:val="auto"/>
          <w:spacing w:val="0"/>
          <w:position w:val="0"/>
          <w:sz w:val="24"/>
          <w:shd w:val="clear" w:fill="auto"/>
        </w:rPr>
      </w:pPr>
      <w:r>
        <w:rPr>
          <w:rFonts w:ascii="Times New Roman" w:hAnsi="Times New Roman" w:eastAsia="Times New Roman" w:cs="Times New Roman"/>
          <w:color w:val="auto"/>
          <w:spacing w:val="2"/>
          <w:position w:val="0"/>
          <w:sz w:val="24"/>
          <w:shd w:val="clear" w:fill="auto"/>
        </w:rPr>
        <w:t xml:space="preserve">Deploy </w:t>
      </w:r>
      <w:r>
        <w:rPr>
          <w:rFonts w:ascii="Times New Roman" w:hAnsi="Times New Roman" w:eastAsia="Times New Roman" w:cs="Times New Roman"/>
          <w:color w:val="auto"/>
          <w:spacing w:val="0"/>
          <w:position w:val="0"/>
          <w:sz w:val="24"/>
          <w:shd w:val="clear" w:fill="auto"/>
        </w:rPr>
        <w:t>and run Node Red</w:t>
      </w:r>
      <w:r>
        <w:rPr>
          <w:rFonts w:ascii="Times New Roman" w:hAnsi="Times New Roman" w:eastAsia="Times New Roman" w:cs="Times New Roman"/>
          <w:color w:val="auto"/>
          <w:spacing w:val="58"/>
          <w:position w:val="0"/>
          <w:sz w:val="24"/>
          <w:shd w:val="clear" w:fill="auto"/>
        </w:rPr>
        <w:t xml:space="preserve"> </w:t>
      </w:r>
      <w:r>
        <w:rPr>
          <w:rFonts w:ascii="Times New Roman" w:hAnsi="Times New Roman" w:eastAsia="Times New Roman" w:cs="Times New Roman"/>
          <w:color w:val="auto"/>
          <w:spacing w:val="0"/>
          <w:position w:val="0"/>
          <w:sz w:val="24"/>
          <w:shd w:val="clear" w:fill="auto"/>
        </w:rPr>
        <w:t>app.</w:t>
      </w:r>
    </w:p>
    <w:p>
      <w:pPr>
        <w:spacing w:before="0" w:after="0" w:line="240" w:lineRule="auto"/>
        <w:ind w:left="0" w:right="0" w:firstLine="0"/>
        <w:jc w:val="left"/>
        <w:rPr>
          <w:rFonts w:ascii="Arial" w:hAnsi="Arial" w:eastAsia="Arial" w:cs="Arial"/>
          <w:color w:val="171717"/>
          <w:spacing w:val="2"/>
          <w:position w:val="0"/>
          <w:sz w:val="24"/>
          <w:shd w:val="clear" w:fill="FFFFFF"/>
        </w:rPr>
      </w:pPr>
    </w:p>
    <w:p>
      <w:pPr>
        <w:spacing w:before="0" w:after="0" w:line="240" w:lineRule="auto"/>
        <w:ind w:left="0" w:right="0" w:firstLine="0"/>
        <w:jc w:val="left"/>
        <w:rPr>
          <w:rFonts w:ascii="Arial" w:hAnsi="Arial" w:eastAsia="Arial" w:cs="Arial"/>
          <w:color w:val="171717"/>
          <w:spacing w:val="2"/>
          <w:position w:val="0"/>
          <w:sz w:val="24"/>
          <w:shd w:val="clear" w:fill="FFFFFF"/>
        </w:rPr>
      </w:pPr>
    </w:p>
    <w:p>
      <w:pPr>
        <w:numPr>
          <w:ilvl w:val="0"/>
          <w:numId w:val="6"/>
        </w:numPr>
        <w:tabs>
          <w:tab w:val="left" w:pos="290"/>
        </w:tabs>
        <w:spacing w:before="0" w:after="0" w:line="360" w:lineRule="auto"/>
        <w:ind w:left="289" w:right="0" w:hanging="190"/>
        <w:jc w:val="both"/>
        <w:rPr>
          <w:rFonts w:ascii="Times New Roman" w:hAnsi="Times New Roman" w:eastAsia="Times New Roman" w:cs="Times New Roman"/>
          <w:b/>
          <w:color w:val="auto"/>
          <w:spacing w:val="0"/>
          <w:position w:val="0"/>
          <w:sz w:val="24"/>
          <w:shd w:val="clear" w:fill="auto"/>
        </w:rPr>
      </w:pPr>
      <w:r>
        <w:rPr>
          <w:rFonts w:ascii="Times New Roman" w:hAnsi="Times New Roman" w:eastAsia="Times New Roman" w:cs="Times New Roman"/>
          <w:b/>
          <w:color w:val="auto"/>
          <w:spacing w:val="0"/>
          <w:position w:val="0"/>
          <w:sz w:val="28"/>
          <w:shd w:val="clear" w:fill="auto"/>
        </w:rPr>
        <w:t>Create IBM Cloud</w:t>
      </w:r>
      <w:r>
        <w:rPr>
          <w:rFonts w:ascii="Times New Roman" w:hAnsi="Times New Roman" w:eastAsia="Times New Roman" w:cs="Times New Roman"/>
          <w:b/>
          <w:color w:val="auto"/>
          <w:spacing w:val="15"/>
          <w:position w:val="0"/>
          <w:sz w:val="28"/>
          <w:shd w:val="clear" w:fill="auto"/>
        </w:rPr>
        <w:t xml:space="preserve"> </w:t>
      </w:r>
      <w:r>
        <w:rPr>
          <w:rFonts w:ascii="Times New Roman" w:hAnsi="Times New Roman" w:eastAsia="Times New Roman" w:cs="Times New Roman"/>
          <w:b/>
          <w:color w:val="auto"/>
          <w:spacing w:val="2"/>
          <w:position w:val="0"/>
          <w:sz w:val="28"/>
          <w:shd w:val="clear" w:fill="auto"/>
        </w:rPr>
        <w:t>services</w:t>
      </w:r>
    </w:p>
    <w:p>
      <w:pPr>
        <w:spacing w:before="0" w:after="0" w:line="360" w:lineRule="auto"/>
        <w:ind w:left="100" w:right="0" w:firstLine="0"/>
        <w:jc w:val="both"/>
        <w:rPr>
          <w:rFonts w:ascii="Times New Roman" w:hAnsi="Times New Roman" w:eastAsia="Times New Roman" w:cs="Times New Roman"/>
          <w:color w:val="auto"/>
          <w:spacing w:val="0"/>
          <w:position w:val="0"/>
          <w:sz w:val="24"/>
          <w:shd w:val="clear" w:fill="auto"/>
        </w:rPr>
      </w:pPr>
    </w:p>
    <w:p>
      <w:pPr>
        <w:spacing w:before="0" w:after="0" w:line="360" w:lineRule="auto"/>
        <w:ind w:left="100" w:right="0" w:firstLine="0"/>
        <w:jc w:val="both"/>
        <w:rPr>
          <w:rFonts w:ascii="Times New Roman" w:hAnsi="Times New Roman" w:eastAsia="Times New Roman" w:cs="Times New Roman"/>
          <w:color w:val="auto"/>
          <w:spacing w:val="0"/>
          <w:position w:val="0"/>
          <w:sz w:val="24"/>
          <w:shd w:val="clear" w:fill="auto"/>
        </w:rPr>
      </w:pPr>
      <w:r>
        <w:rPr>
          <w:rFonts w:ascii="Times New Roman" w:hAnsi="Times New Roman" w:eastAsia="Times New Roman" w:cs="Times New Roman"/>
          <w:color w:val="auto"/>
          <w:spacing w:val="0"/>
          <w:position w:val="0"/>
          <w:sz w:val="24"/>
          <w:shd w:val="clear" w:fill="auto"/>
        </w:rPr>
        <w:t>Create the following services:</w:t>
      </w:r>
    </w:p>
    <w:p>
      <w:pPr>
        <w:tabs>
          <w:tab w:val="left" w:pos="821"/>
        </w:tabs>
        <w:spacing w:before="0" w:after="0" w:line="360" w:lineRule="auto"/>
        <w:ind w:left="0" w:right="0" w:firstLine="0"/>
        <w:jc w:val="both"/>
        <w:rPr>
          <w:rFonts w:ascii="Times New Roman" w:hAnsi="Times New Roman" w:eastAsia="Times New Roman" w:cs="Times New Roman"/>
          <w:color w:val="auto"/>
          <w:spacing w:val="0"/>
          <w:position w:val="0"/>
          <w:sz w:val="24"/>
          <w:shd w:val="clear" w:fill="auto"/>
        </w:rPr>
      </w:pPr>
    </w:p>
    <w:p>
      <w:pPr>
        <w:numPr>
          <w:ilvl w:val="0"/>
          <w:numId w:val="7"/>
        </w:numPr>
        <w:tabs>
          <w:tab w:val="left" w:pos="821"/>
        </w:tabs>
        <w:spacing w:before="110" w:after="0" w:line="360" w:lineRule="auto"/>
        <w:ind w:left="820" w:right="0" w:hanging="361"/>
        <w:jc w:val="both"/>
        <w:rPr>
          <w:rFonts w:ascii="Times New Roman" w:hAnsi="Times New Roman" w:eastAsia="Times New Roman" w:cs="Times New Roman"/>
          <w:color w:val="auto"/>
          <w:spacing w:val="0"/>
          <w:position w:val="0"/>
          <w:sz w:val="24"/>
          <w:shd w:val="clear" w:fill="auto"/>
        </w:rPr>
      </w:pPr>
      <w:r>
        <w:rPr>
          <w:rFonts w:ascii="Times New Roman" w:hAnsi="Times New Roman" w:eastAsia="Times New Roman" w:cs="Times New Roman"/>
          <w:color w:val="auto"/>
          <w:spacing w:val="2"/>
          <w:position w:val="0"/>
          <w:sz w:val="24"/>
          <w:shd w:val="clear" w:fill="auto"/>
        </w:rPr>
        <w:t>Watson</w:t>
      </w:r>
      <w:r>
        <w:rPr>
          <w:rFonts w:ascii="Times New Roman" w:hAnsi="Times New Roman" w:eastAsia="Times New Roman" w:cs="Times New Roman"/>
          <w:color w:val="auto"/>
          <w:spacing w:val="5"/>
          <w:position w:val="0"/>
          <w:sz w:val="24"/>
          <w:shd w:val="clear" w:fill="auto"/>
        </w:rPr>
        <w:t xml:space="preserve"> </w:t>
      </w:r>
      <w:r>
        <w:rPr>
          <w:rFonts w:ascii="Times New Roman" w:hAnsi="Times New Roman" w:eastAsia="Times New Roman" w:cs="Times New Roman"/>
          <w:color w:val="auto"/>
          <w:spacing w:val="0"/>
          <w:position w:val="0"/>
          <w:sz w:val="24"/>
          <w:shd w:val="clear" w:fill="auto"/>
        </w:rPr>
        <w:t>Assistant</w:t>
      </w:r>
    </w:p>
    <w:p>
      <w:pPr>
        <w:numPr>
          <w:ilvl w:val="0"/>
          <w:numId w:val="7"/>
        </w:numPr>
        <w:tabs>
          <w:tab w:val="left" w:pos="821"/>
        </w:tabs>
        <w:spacing w:before="111" w:after="0" w:line="360" w:lineRule="auto"/>
        <w:ind w:left="820" w:right="0" w:hanging="361"/>
        <w:jc w:val="both"/>
        <w:rPr>
          <w:rFonts w:ascii="Times New Roman" w:hAnsi="Times New Roman" w:eastAsia="Times New Roman" w:cs="Times New Roman"/>
          <w:color w:val="auto"/>
          <w:spacing w:val="0"/>
          <w:position w:val="0"/>
          <w:sz w:val="24"/>
          <w:shd w:val="clear" w:fill="auto"/>
        </w:rPr>
      </w:pPr>
      <w:r>
        <w:rPr>
          <w:rFonts w:ascii="Times New Roman" w:hAnsi="Times New Roman" w:eastAsia="Times New Roman" w:cs="Times New Roman"/>
          <w:color w:val="auto"/>
          <w:spacing w:val="0"/>
          <w:position w:val="0"/>
          <w:sz w:val="24"/>
          <w:shd w:val="clear" w:fill="auto"/>
        </w:rPr>
        <w:t>Node</w:t>
      </w:r>
      <w:r>
        <w:rPr>
          <w:rFonts w:ascii="Times New Roman" w:hAnsi="Times New Roman" w:eastAsia="Times New Roman" w:cs="Times New Roman"/>
          <w:color w:val="auto"/>
          <w:spacing w:val="5"/>
          <w:position w:val="0"/>
          <w:sz w:val="24"/>
          <w:shd w:val="clear" w:fill="auto"/>
        </w:rPr>
        <w:t xml:space="preserve"> </w:t>
      </w:r>
      <w:r>
        <w:rPr>
          <w:rFonts w:ascii="Times New Roman" w:hAnsi="Times New Roman" w:eastAsia="Times New Roman" w:cs="Times New Roman"/>
          <w:color w:val="auto"/>
          <w:spacing w:val="0"/>
          <w:position w:val="0"/>
          <w:sz w:val="24"/>
          <w:shd w:val="clear" w:fill="auto"/>
        </w:rPr>
        <w:t>Red</w:t>
      </w:r>
    </w:p>
    <w:p>
      <w:pPr>
        <w:numPr>
          <w:ilvl w:val="0"/>
          <w:numId w:val="7"/>
        </w:numPr>
        <w:tabs>
          <w:tab w:val="left" w:pos="821"/>
        </w:tabs>
        <w:spacing w:before="111" w:after="0" w:line="360" w:lineRule="auto"/>
        <w:ind w:left="820" w:right="0" w:hanging="361"/>
        <w:jc w:val="both"/>
        <w:rPr>
          <w:rFonts w:ascii="Times New Roman" w:hAnsi="Times New Roman" w:eastAsia="Times New Roman" w:cs="Times New Roman"/>
          <w:color w:val="auto"/>
          <w:spacing w:val="0"/>
          <w:position w:val="0"/>
          <w:sz w:val="24"/>
          <w:shd w:val="clear" w:fill="auto"/>
        </w:rPr>
      </w:pPr>
      <w:r>
        <w:rPr>
          <w:rFonts w:ascii="Times New Roman" w:hAnsi="Times New Roman" w:eastAsia="Times New Roman" w:cs="Times New Roman"/>
          <w:color w:val="auto"/>
          <w:spacing w:val="0"/>
          <w:position w:val="0"/>
          <w:sz w:val="24"/>
          <w:shd w:val="clear" w:fill="auto"/>
        </w:rPr>
        <w:t>Knowledge Studio</w:t>
      </w:r>
    </w:p>
    <w:p>
      <w:pPr>
        <w:numPr>
          <w:ilvl w:val="0"/>
          <w:numId w:val="7"/>
        </w:numPr>
        <w:tabs>
          <w:tab w:val="left" w:pos="821"/>
        </w:tabs>
        <w:spacing w:before="111" w:after="0" w:line="360" w:lineRule="auto"/>
        <w:ind w:left="820" w:right="0" w:hanging="361"/>
        <w:jc w:val="both"/>
        <w:rPr>
          <w:rFonts w:ascii="Times New Roman" w:hAnsi="Times New Roman" w:eastAsia="Times New Roman" w:cs="Times New Roman"/>
          <w:color w:val="auto"/>
          <w:spacing w:val="0"/>
          <w:position w:val="0"/>
          <w:sz w:val="24"/>
          <w:shd w:val="clear" w:fill="auto"/>
        </w:rPr>
      </w:pPr>
      <w:r>
        <w:rPr>
          <w:rFonts w:ascii="Times New Roman" w:hAnsi="Times New Roman" w:eastAsia="Times New Roman" w:cs="Times New Roman"/>
          <w:color w:val="auto"/>
          <w:spacing w:val="2"/>
          <w:position w:val="0"/>
          <w:sz w:val="24"/>
          <w:shd w:val="clear" w:fill="auto"/>
        </w:rPr>
        <w:t>Watson</w:t>
      </w:r>
      <w:r>
        <w:rPr>
          <w:rFonts w:ascii="Times New Roman" w:hAnsi="Times New Roman" w:eastAsia="Times New Roman" w:cs="Times New Roman"/>
          <w:color w:val="auto"/>
          <w:spacing w:val="5"/>
          <w:position w:val="0"/>
          <w:sz w:val="24"/>
          <w:shd w:val="clear" w:fill="auto"/>
        </w:rPr>
        <w:t xml:space="preserve"> </w:t>
      </w:r>
      <w:r>
        <w:rPr>
          <w:rFonts w:ascii="Times New Roman" w:hAnsi="Times New Roman" w:eastAsia="Times New Roman" w:cs="Times New Roman"/>
          <w:color w:val="auto"/>
          <w:spacing w:val="2"/>
          <w:position w:val="0"/>
          <w:sz w:val="24"/>
          <w:shd w:val="clear" w:fill="auto"/>
        </w:rPr>
        <w:t>Discovery</w:t>
      </w:r>
    </w:p>
    <w:p>
      <w:pPr>
        <w:numPr>
          <w:ilvl w:val="0"/>
          <w:numId w:val="7"/>
        </w:numPr>
        <w:tabs>
          <w:tab w:val="left" w:pos="821"/>
        </w:tabs>
        <w:spacing w:before="111" w:after="0" w:line="360" w:lineRule="auto"/>
        <w:ind w:left="820" w:right="0" w:hanging="361"/>
        <w:jc w:val="both"/>
        <w:rPr>
          <w:rFonts w:ascii="Times New Roman" w:hAnsi="Times New Roman" w:eastAsia="Times New Roman" w:cs="Times New Roman"/>
          <w:color w:val="auto"/>
          <w:spacing w:val="0"/>
          <w:position w:val="0"/>
          <w:sz w:val="24"/>
          <w:shd w:val="clear" w:fill="auto"/>
        </w:rPr>
      </w:pPr>
      <w:r>
        <w:rPr>
          <w:rFonts w:ascii="Times New Roman" w:hAnsi="Times New Roman" w:eastAsia="Times New Roman" w:cs="Times New Roman"/>
          <w:color w:val="auto"/>
          <w:spacing w:val="2"/>
          <w:position w:val="0"/>
          <w:sz w:val="24"/>
          <w:shd w:val="clear" w:fill="auto"/>
        </w:rPr>
        <w:t>Cloud Function</w:t>
      </w:r>
    </w:p>
    <w:p>
      <w:pPr>
        <w:spacing w:before="0" w:after="0" w:line="240" w:lineRule="auto"/>
        <w:ind w:left="0" w:right="0" w:firstLine="0"/>
        <w:jc w:val="both"/>
        <w:rPr>
          <w:rFonts w:ascii="Arial" w:hAnsi="Arial" w:eastAsia="Arial" w:cs="Arial"/>
          <w:color w:val="auto"/>
          <w:spacing w:val="0"/>
          <w:position w:val="0"/>
          <w:sz w:val="22"/>
          <w:shd w:val="clear" w:fill="auto"/>
        </w:rPr>
      </w:pPr>
    </w:p>
    <w:p>
      <w:pPr>
        <w:spacing w:before="0" w:after="0" w:line="360" w:lineRule="auto"/>
        <w:ind w:left="0" w:right="299" w:firstLine="0"/>
        <w:jc w:val="both"/>
        <w:rPr>
          <w:rFonts w:ascii="Times New Roman" w:hAnsi="Times New Roman" w:eastAsia="Times New Roman" w:cs="Times New Roman"/>
          <w:color w:val="auto"/>
          <w:spacing w:val="0"/>
          <w:position w:val="0"/>
          <w:sz w:val="24"/>
          <w:shd w:val="clear" w:fill="auto"/>
        </w:rPr>
      </w:pPr>
    </w:p>
    <w:p>
      <w:pPr>
        <w:tabs>
          <w:tab w:val="left" w:pos="290"/>
        </w:tabs>
        <w:spacing w:before="0" w:after="0" w:line="240" w:lineRule="auto"/>
        <w:ind w:left="0" w:right="0" w:firstLine="0"/>
        <w:jc w:val="left"/>
        <w:rPr>
          <w:rFonts w:ascii="Arial" w:hAnsi="Arial" w:eastAsia="Arial" w:cs="Arial"/>
          <w:b/>
          <w:color w:val="auto"/>
          <w:spacing w:val="0"/>
          <w:position w:val="0"/>
          <w:sz w:val="22"/>
          <w:shd w:val="clear" w:fill="auto"/>
        </w:rPr>
      </w:pPr>
      <w:r>
        <w:rPr>
          <w:rFonts w:ascii="Arial" w:hAnsi="Arial" w:eastAsia="Arial" w:cs="Arial"/>
          <w:b/>
          <w:color w:val="auto"/>
          <w:spacing w:val="0"/>
          <w:position w:val="0"/>
          <w:sz w:val="32"/>
          <w:shd w:val="clear" w:fill="auto"/>
        </w:rPr>
        <w:t>1.Configure Watson</w:t>
      </w:r>
      <w:r>
        <w:rPr>
          <w:rFonts w:ascii="Arial" w:hAnsi="Arial" w:eastAsia="Arial" w:cs="Arial"/>
          <w:b/>
          <w:color w:val="auto"/>
          <w:spacing w:val="17"/>
          <w:position w:val="0"/>
          <w:sz w:val="32"/>
          <w:shd w:val="clear" w:fill="auto"/>
        </w:rPr>
        <w:t xml:space="preserve"> </w:t>
      </w:r>
      <w:r>
        <w:rPr>
          <w:rFonts w:ascii="Arial" w:hAnsi="Arial" w:eastAsia="Arial" w:cs="Arial"/>
          <w:b/>
          <w:color w:val="auto"/>
          <w:spacing w:val="0"/>
          <w:position w:val="0"/>
          <w:sz w:val="32"/>
          <w:shd w:val="clear" w:fill="auto"/>
        </w:rPr>
        <w:t>Assistant</w:t>
      </w:r>
    </w:p>
    <w:p>
      <w:pPr>
        <w:spacing w:before="2" w:after="0" w:line="240" w:lineRule="auto"/>
        <w:ind w:left="0" w:right="0" w:firstLine="0"/>
        <w:jc w:val="left"/>
        <w:rPr>
          <w:rFonts w:ascii="Arial" w:hAnsi="Arial" w:eastAsia="Arial" w:cs="Arial"/>
          <w:b/>
          <w:color w:val="auto"/>
          <w:spacing w:val="0"/>
          <w:position w:val="0"/>
          <w:sz w:val="34"/>
          <w:shd w:val="clear" w:fill="auto"/>
        </w:rPr>
      </w:pPr>
    </w:p>
    <w:p>
      <w:pPr>
        <w:spacing w:before="0" w:after="0" w:line="360" w:lineRule="auto"/>
        <w:ind w:left="0" w:right="470" w:firstLine="0"/>
        <w:jc w:val="both"/>
        <w:rPr>
          <w:rFonts w:ascii="Times New Roman" w:hAnsi="Times New Roman" w:eastAsia="Times New Roman" w:cs="Times New Roman"/>
          <w:color w:val="auto"/>
          <w:spacing w:val="0"/>
          <w:position w:val="0"/>
          <w:sz w:val="24"/>
          <w:shd w:val="clear" w:fill="auto"/>
        </w:rPr>
      </w:pPr>
      <w:r>
        <w:rPr>
          <w:rFonts w:ascii="Times New Roman" w:hAnsi="Times New Roman" w:eastAsia="Times New Roman" w:cs="Times New Roman"/>
          <w:color w:val="auto"/>
          <w:spacing w:val="0"/>
          <w:position w:val="0"/>
          <w:sz w:val="24"/>
          <w:shd w:val="clear" w:fill="auto"/>
        </w:rPr>
        <w:t>Launch the Watson Assistant tool and create a new dialog skill. Select the Use sample skill option as your starting point. This dialog skill contains all of the nodes needed to have a typical Interview Conversation with the Candidate.</w:t>
      </w:r>
    </w:p>
    <w:p>
      <w:pPr>
        <w:spacing w:before="4" w:after="0" w:line="360" w:lineRule="auto"/>
        <w:ind w:left="0" w:right="0" w:firstLine="0"/>
        <w:jc w:val="both"/>
        <w:rPr>
          <w:rFonts w:ascii="Times New Roman" w:hAnsi="Times New Roman" w:eastAsia="Times New Roman" w:cs="Times New Roman"/>
          <w:color w:val="auto"/>
          <w:spacing w:val="0"/>
          <w:position w:val="0"/>
          <w:sz w:val="24"/>
          <w:shd w:val="clear" w:fill="auto"/>
        </w:rPr>
      </w:pPr>
    </w:p>
    <w:p>
      <w:pPr>
        <w:spacing w:before="0" w:after="0" w:line="360" w:lineRule="auto"/>
        <w:ind w:left="0" w:right="0" w:firstLine="0"/>
        <w:jc w:val="both"/>
        <w:rPr>
          <w:rFonts w:ascii="Times New Roman" w:hAnsi="Times New Roman" w:eastAsia="Times New Roman" w:cs="Times New Roman"/>
          <w:i/>
          <w:color w:val="auto"/>
          <w:spacing w:val="0"/>
          <w:position w:val="0"/>
          <w:sz w:val="24"/>
          <w:shd w:val="clear" w:fill="auto"/>
        </w:rPr>
      </w:pPr>
      <w:r>
        <w:rPr>
          <w:rFonts w:ascii="Times New Roman" w:hAnsi="Times New Roman" w:eastAsia="Times New Roman" w:cs="Times New Roman"/>
          <w:color w:val="auto"/>
          <w:spacing w:val="-56"/>
          <w:position w:val="0"/>
          <w:sz w:val="24"/>
          <w:u w:val="single"/>
          <w:shd w:val="clear" w:fill="auto"/>
        </w:rPr>
        <w:t xml:space="preserve"> </w:t>
      </w:r>
      <w:r>
        <w:rPr>
          <w:rFonts w:ascii="Times New Roman" w:hAnsi="Times New Roman" w:eastAsia="Times New Roman" w:cs="Times New Roman"/>
          <w:i/>
          <w:color w:val="auto"/>
          <w:spacing w:val="0"/>
          <w:position w:val="0"/>
          <w:sz w:val="24"/>
          <w:u w:val="single"/>
          <w:shd w:val="clear" w:fill="auto"/>
        </w:rPr>
        <w:t xml:space="preserve">Add new </w:t>
      </w:r>
      <w:r>
        <w:rPr>
          <w:rFonts w:ascii="Times New Roman" w:hAnsi="Times New Roman" w:eastAsia="Times New Roman" w:cs="Times New Roman"/>
          <w:i/>
          <w:color w:val="auto"/>
          <w:spacing w:val="2"/>
          <w:position w:val="0"/>
          <w:sz w:val="24"/>
          <w:u w:val="single"/>
          <w:shd w:val="clear" w:fill="auto"/>
        </w:rPr>
        <w:t>intent</w:t>
      </w:r>
    </w:p>
    <w:p>
      <w:pPr>
        <w:spacing w:before="9" w:after="0" w:line="360" w:lineRule="auto"/>
        <w:ind w:left="0" w:right="0" w:firstLine="0"/>
        <w:jc w:val="both"/>
        <w:rPr>
          <w:rFonts w:ascii="Times New Roman" w:hAnsi="Times New Roman" w:eastAsia="Times New Roman" w:cs="Times New Roman"/>
          <w:color w:val="auto"/>
          <w:spacing w:val="0"/>
          <w:position w:val="0"/>
          <w:sz w:val="24"/>
          <w:shd w:val="clear" w:fill="auto"/>
        </w:rPr>
      </w:pPr>
      <w:r>
        <w:rPr>
          <w:rFonts w:ascii="Times New Roman" w:hAnsi="Times New Roman" w:eastAsia="Times New Roman" w:cs="Times New Roman"/>
          <w:color w:val="auto"/>
          <w:spacing w:val="0"/>
          <w:position w:val="0"/>
          <w:sz w:val="24"/>
          <w:shd w:val="clear" w:fill="auto"/>
        </w:rPr>
        <w:t>Create Intends that represent the questions an Interviewer should ask in an Interview like Personal Details, Educational Qualifications ,skills , Achievements etc...</w:t>
      </w:r>
    </w:p>
    <w:p>
      <w:pPr>
        <w:spacing w:before="98" w:after="0" w:line="360" w:lineRule="auto"/>
        <w:ind w:left="0" w:right="0" w:firstLine="0"/>
        <w:jc w:val="left"/>
        <w:rPr>
          <w:rFonts w:ascii="Times New Roman" w:hAnsi="Times New Roman" w:eastAsia="Times New Roman" w:cs="Times New Roman"/>
          <w:i/>
          <w:color w:val="auto"/>
          <w:spacing w:val="0"/>
          <w:position w:val="0"/>
          <w:sz w:val="24"/>
          <w:shd w:val="clear" w:fill="auto"/>
        </w:rPr>
      </w:pPr>
      <w:r>
        <w:rPr>
          <w:rFonts w:ascii="Times New Roman" w:hAnsi="Times New Roman" w:eastAsia="Times New Roman" w:cs="Times New Roman"/>
          <w:i/>
          <w:color w:val="auto"/>
          <w:spacing w:val="0"/>
          <w:position w:val="0"/>
          <w:sz w:val="24"/>
          <w:u w:val="single"/>
          <w:shd w:val="clear" w:fill="auto"/>
        </w:rPr>
        <w:t xml:space="preserve">Create new dialog </w:t>
      </w:r>
      <w:r>
        <w:rPr>
          <w:rFonts w:ascii="Times New Roman" w:hAnsi="Times New Roman" w:eastAsia="Times New Roman" w:cs="Times New Roman"/>
          <w:i/>
          <w:color w:val="auto"/>
          <w:spacing w:val="3"/>
          <w:position w:val="0"/>
          <w:sz w:val="24"/>
          <w:u w:val="single"/>
          <w:shd w:val="clear" w:fill="auto"/>
        </w:rPr>
        <w:t>node</w:t>
      </w:r>
    </w:p>
    <w:p>
      <w:pPr>
        <w:spacing w:before="94" w:after="0" w:line="360" w:lineRule="auto"/>
        <w:ind w:left="0" w:right="299" w:firstLine="0"/>
        <w:jc w:val="left"/>
        <w:rPr>
          <w:rFonts w:ascii="Times New Roman" w:hAnsi="Times New Roman" w:eastAsia="Times New Roman" w:cs="Times New Roman"/>
          <w:color w:val="auto"/>
          <w:spacing w:val="0"/>
          <w:position w:val="0"/>
          <w:sz w:val="24"/>
          <w:shd w:val="clear" w:fill="auto"/>
        </w:rPr>
      </w:pPr>
      <w:r>
        <w:rPr>
          <w:rFonts w:ascii="Times New Roman" w:hAnsi="Times New Roman" w:eastAsia="Times New Roman" w:cs="Times New Roman"/>
          <w:color w:val="auto"/>
          <w:spacing w:val="0"/>
          <w:position w:val="0"/>
          <w:sz w:val="24"/>
          <w:shd w:val="clear" w:fill="auto"/>
        </w:rPr>
        <w:t>Now we need to add a node to handle our intent. Click on the Dialog tab, then click on the drop-down menu for the Candidate Responces, and select the Add node below option.</w:t>
      </w:r>
    </w:p>
    <w:p>
      <w:pPr>
        <w:spacing w:before="93" w:after="0" w:line="360" w:lineRule="auto"/>
        <w:ind w:left="0" w:right="0" w:firstLine="0"/>
        <w:jc w:val="left"/>
        <w:rPr>
          <w:rFonts w:ascii="Times New Roman" w:hAnsi="Times New Roman" w:eastAsia="Times New Roman" w:cs="Times New Roman"/>
          <w:color w:val="auto"/>
          <w:spacing w:val="0"/>
          <w:position w:val="0"/>
          <w:sz w:val="24"/>
          <w:shd w:val="clear" w:fill="auto"/>
        </w:rPr>
      </w:pPr>
      <w:r>
        <w:rPr>
          <w:rFonts w:ascii="Times New Roman" w:hAnsi="Times New Roman" w:eastAsia="Times New Roman" w:cs="Times New Roman"/>
          <w:color w:val="auto"/>
          <w:spacing w:val="0"/>
          <w:position w:val="0"/>
          <w:sz w:val="24"/>
          <w:shd w:val="clear" w:fill="auto"/>
        </w:rPr>
        <w:t>Add Different Responces for different intents added as questions asked by HR for the Interview Proess .</w:t>
      </w:r>
    </w:p>
    <w:p>
      <w:pPr>
        <w:spacing w:before="93" w:after="0" w:line="360" w:lineRule="auto"/>
        <w:ind w:left="0" w:right="0" w:firstLine="0"/>
        <w:jc w:val="left"/>
        <w:rPr>
          <w:rFonts w:ascii="Times New Roman" w:hAnsi="Times New Roman" w:eastAsia="Times New Roman" w:cs="Times New Roman"/>
          <w:color w:val="auto"/>
          <w:spacing w:val="0"/>
          <w:position w:val="0"/>
          <w:sz w:val="24"/>
          <w:shd w:val="clear" w:fill="auto"/>
        </w:rPr>
      </w:pPr>
    </w:p>
    <w:p>
      <w:pPr>
        <w:spacing w:before="93" w:after="0" w:line="240" w:lineRule="auto"/>
        <w:ind w:left="0" w:right="0" w:firstLine="0"/>
        <w:jc w:val="left"/>
      </w:pPr>
      <w:r>
        <w:drawing>
          <wp:inline distT="0" distB="0" distL="114300" distR="114300">
            <wp:extent cx="5734050" cy="3200400"/>
            <wp:effectExtent l="0" t="0" r="0" b="0"/>
            <wp:docPr id="1215779998" name="Picture 12157799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779998" name="Picture 1215779998"/>
                    <pic:cNvPicPr>
                      <a:picLocks noChangeAspect="1"/>
                    </pic:cNvPicPr>
                  </pic:nvPicPr>
                  <pic:blipFill>
                    <a:blip r:embed="rId4">
                      <a:extLst>
                        <a:ext uri="{28A0092B-C50C-407E-A947-70E740481C1C}">
                          <a14:useLocalDpi xmlns:a14="http://schemas.microsoft.com/office/drawing/2010/main" val="0"/>
                        </a:ext>
                      </a:extLst>
                    </a:blip>
                    <a:stretch>
                      <a:fillRect/>
                    </a:stretch>
                  </pic:blipFill>
                  <pic:spPr>
                    <a:xfrm>
                      <a:off x="0" y="0"/>
                      <a:ext cx="5734050" cy="3200400"/>
                    </a:xfrm>
                    <a:prstGeom prst="rect">
                      <a:avLst/>
                    </a:prstGeom>
                  </pic:spPr>
                </pic:pic>
              </a:graphicData>
            </a:graphic>
          </wp:inline>
        </w:drawing>
      </w:r>
    </w:p>
    <w:p>
      <w:pPr>
        <w:spacing w:before="93" w:after="0" w:line="360" w:lineRule="auto"/>
        <w:ind w:left="0" w:right="0" w:firstLine="0"/>
        <w:jc w:val="left"/>
        <w:rPr>
          <w:rFonts w:ascii="Times New Roman" w:hAnsi="Times New Roman" w:eastAsia="Times New Roman" w:cs="Times New Roman"/>
          <w:color w:val="auto"/>
          <w:spacing w:val="0"/>
          <w:position w:val="0"/>
          <w:sz w:val="24"/>
          <w:shd w:val="clear" w:fill="auto"/>
        </w:rPr>
      </w:pPr>
    </w:p>
    <w:p>
      <w:pPr>
        <w:spacing w:before="93" w:after="0" w:line="360" w:lineRule="auto"/>
        <w:ind w:left="0" w:right="0" w:firstLine="0"/>
        <w:jc w:val="left"/>
        <w:rPr>
          <w:rFonts w:ascii="Times New Roman" w:hAnsi="Times New Roman" w:eastAsia="Times New Roman" w:cs="Times New Roman"/>
          <w:color w:val="auto"/>
          <w:spacing w:val="0"/>
          <w:position w:val="0"/>
          <w:sz w:val="24"/>
          <w:shd w:val="clear" w:fill="auto"/>
        </w:rPr>
      </w:pPr>
      <w:r>
        <w:rPr>
          <w:rFonts w:ascii="Times New Roman" w:hAnsi="Times New Roman" w:eastAsia="Times New Roman" w:cs="Times New Roman"/>
          <w:color w:val="auto"/>
          <w:spacing w:val="0"/>
          <w:position w:val="0"/>
          <w:sz w:val="24"/>
          <w:shd w:val="clear" w:fill="auto"/>
        </w:rPr>
        <w:t>From the IBM CLOUD DashBoard go to Watson Assistant Service</w:t>
      </w:r>
    </w:p>
    <w:p>
      <w:pPr>
        <w:spacing w:before="93" w:after="0" w:line="360" w:lineRule="auto"/>
        <w:ind w:left="0" w:right="0" w:firstLine="0"/>
        <w:jc w:val="left"/>
        <w:rPr>
          <w:rFonts w:ascii="Times New Roman" w:hAnsi="Times New Roman" w:eastAsia="Times New Roman" w:cs="Times New Roman"/>
          <w:color w:val="auto"/>
          <w:spacing w:val="0"/>
          <w:position w:val="0"/>
          <w:sz w:val="24"/>
          <w:shd w:val="clear" w:fill="auto"/>
        </w:rPr>
      </w:pPr>
    </w:p>
    <w:p>
      <w:pPr>
        <w:spacing w:before="93" w:after="0" w:line="240" w:lineRule="auto"/>
        <w:ind w:left="0" w:right="0" w:firstLine="0"/>
        <w:jc w:val="left"/>
      </w:pPr>
      <w:r>
        <w:drawing>
          <wp:inline distT="0" distB="0" distL="114300" distR="114300">
            <wp:extent cx="5591175" cy="3352800"/>
            <wp:effectExtent l="0" t="0" r="0" b="0"/>
            <wp:docPr id="365279230" name="Picture 365279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279230" name="Picture 365279230"/>
                    <pic:cNvPicPr>
                      <a:picLocks noChangeAspect="1"/>
                    </pic:cNvPicPr>
                  </pic:nvPicPr>
                  <pic:blipFill>
                    <a:blip r:embed="rId5">
                      <a:extLst>
                        <a:ext uri="{28A0092B-C50C-407E-A947-70E740481C1C}">
                          <a14:useLocalDpi xmlns:a14="http://schemas.microsoft.com/office/drawing/2010/main" val="0"/>
                        </a:ext>
                      </a:extLst>
                    </a:blip>
                    <a:stretch>
                      <a:fillRect/>
                    </a:stretch>
                  </pic:blipFill>
                  <pic:spPr>
                    <a:xfrm>
                      <a:off x="0" y="0"/>
                      <a:ext cx="5591175" cy="3352800"/>
                    </a:xfrm>
                    <a:prstGeom prst="rect">
                      <a:avLst/>
                    </a:prstGeom>
                  </pic:spPr>
                </pic:pic>
              </a:graphicData>
            </a:graphic>
          </wp:inline>
        </w:drawing>
      </w:r>
    </w:p>
    <w:p>
      <w:pPr>
        <w:spacing w:before="93" w:after="0" w:line="360" w:lineRule="auto"/>
        <w:ind w:left="0" w:right="0" w:firstLine="0"/>
        <w:jc w:val="left"/>
        <w:rPr>
          <w:rFonts w:ascii="Times New Roman" w:hAnsi="Times New Roman" w:eastAsia="Times New Roman" w:cs="Times New Roman"/>
          <w:color w:val="auto"/>
          <w:spacing w:val="0"/>
          <w:position w:val="0"/>
          <w:sz w:val="24"/>
          <w:shd w:val="clear" w:fill="auto"/>
        </w:rPr>
      </w:pPr>
    </w:p>
    <w:p>
      <w:pPr>
        <w:spacing w:before="94" w:after="0" w:line="360" w:lineRule="auto"/>
        <w:ind w:left="0" w:right="906" w:firstLine="0"/>
        <w:jc w:val="both"/>
        <w:rPr>
          <w:rFonts w:ascii="Times New Roman" w:hAnsi="Times New Roman" w:eastAsia="Times New Roman" w:cs="Times New Roman"/>
          <w:color w:val="auto"/>
          <w:spacing w:val="0"/>
          <w:position w:val="0"/>
          <w:sz w:val="24"/>
          <w:shd w:val="clear" w:fill="auto"/>
        </w:rPr>
      </w:pPr>
      <w:r>
        <w:rPr>
          <w:rFonts w:ascii="Times New Roman" w:hAnsi="Times New Roman" w:eastAsia="Times New Roman" w:cs="Times New Roman"/>
          <w:color w:val="auto"/>
          <w:spacing w:val="0"/>
          <w:position w:val="0"/>
          <w:sz w:val="24"/>
          <w:shd w:val="clear" w:fill="auto"/>
        </w:rPr>
        <w:t>Launch the Watson Assistant Service</w:t>
      </w:r>
    </w:p>
    <w:p>
      <w:pPr>
        <w:spacing w:before="94" w:after="0" w:line="360" w:lineRule="auto"/>
        <w:ind w:left="0" w:right="906" w:firstLine="0"/>
        <w:jc w:val="both"/>
        <w:rPr>
          <w:rFonts w:ascii="Times New Roman" w:hAnsi="Times New Roman" w:eastAsia="Times New Roman" w:cs="Times New Roman"/>
          <w:color w:val="auto"/>
          <w:spacing w:val="0"/>
          <w:position w:val="0"/>
          <w:sz w:val="24"/>
          <w:shd w:val="clear" w:fill="auto"/>
        </w:rPr>
      </w:pPr>
    </w:p>
    <w:p>
      <w:pPr>
        <w:spacing w:before="94" w:after="0" w:line="240" w:lineRule="auto"/>
        <w:ind w:left="0" w:right="906" w:firstLine="0"/>
        <w:jc w:val="both"/>
      </w:pPr>
      <w:r>
        <w:drawing>
          <wp:inline distT="0" distB="0" distL="114300" distR="114300">
            <wp:extent cx="4572000" cy="2381250"/>
            <wp:effectExtent l="0" t="0" r="0" b="0"/>
            <wp:docPr id="1717140439" name="Picture 17171404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140439" name="Picture 1717140439"/>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4572000" cy="2381250"/>
                    </a:xfrm>
                    <a:prstGeom prst="rect">
                      <a:avLst/>
                    </a:prstGeom>
                  </pic:spPr>
                </pic:pic>
              </a:graphicData>
            </a:graphic>
          </wp:inline>
        </w:drawing>
      </w:r>
    </w:p>
    <w:p>
      <w:pPr>
        <w:spacing w:before="94" w:after="0" w:line="240" w:lineRule="auto"/>
        <w:ind w:left="0" w:right="906" w:firstLine="0"/>
        <w:jc w:val="both"/>
        <w:rPr>
          <w:rFonts w:ascii="Times New Roman" w:hAnsi="Times New Roman" w:eastAsia="Times New Roman" w:cs="Times New Roman"/>
          <w:color w:val="auto"/>
          <w:spacing w:val="0"/>
          <w:position w:val="0"/>
          <w:sz w:val="24"/>
          <w:shd w:val="clear" w:fill="auto"/>
        </w:rPr>
      </w:pPr>
    </w:p>
    <w:p>
      <w:pPr>
        <w:spacing w:before="94" w:after="0" w:line="240" w:lineRule="auto"/>
        <w:ind w:left="0" w:right="906" w:firstLine="0"/>
        <w:jc w:val="both"/>
        <w:rPr>
          <w:rFonts w:ascii="Times New Roman" w:hAnsi="Times New Roman" w:eastAsia="Times New Roman" w:cs="Times New Roman"/>
          <w:color w:val="auto"/>
          <w:spacing w:val="0"/>
          <w:position w:val="0"/>
          <w:sz w:val="24"/>
          <w:shd w:val="clear" w:fill="auto"/>
        </w:rPr>
      </w:pPr>
      <w:r>
        <w:rPr>
          <w:rFonts w:ascii="Times New Roman" w:hAnsi="Times New Roman" w:eastAsia="Times New Roman" w:cs="Times New Roman"/>
          <w:color w:val="auto"/>
          <w:spacing w:val="0"/>
          <w:position w:val="0"/>
          <w:sz w:val="24"/>
          <w:shd w:val="clear" w:fill="auto"/>
        </w:rPr>
        <w:t xml:space="preserve">Create a New Assistant Service such as </w:t>
      </w:r>
      <w:r>
        <w:rPr>
          <w:rFonts w:ascii="Times New Roman" w:hAnsi="Times New Roman" w:eastAsia="Times New Roman" w:cs="Times New Roman"/>
          <w:color w:val="auto"/>
          <w:spacing w:val="0"/>
          <w:position w:val="0"/>
          <w:sz w:val="24"/>
          <w:shd w:val="clear" w:fill="auto"/>
          <w:lang w:val="en-US"/>
        </w:rPr>
        <w:t>STAR WARS RECRUITER</w:t>
      </w:r>
      <w:r>
        <w:rPr>
          <w:rFonts w:ascii="Times New Roman" w:hAnsi="Times New Roman" w:eastAsia="Times New Roman" w:cs="Times New Roman"/>
          <w:color w:val="auto"/>
          <w:spacing w:val="0"/>
          <w:position w:val="0"/>
          <w:sz w:val="24"/>
          <w:shd w:val="clear" w:fill="auto"/>
        </w:rPr>
        <w:t xml:space="preserve"> as i have created in </w:t>
      </w:r>
    </w:p>
    <w:p>
      <w:pPr>
        <w:spacing w:before="94" w:after="0" w:line="240" w:lineRule="auto"/>
        <w:ind w:left="0" w:right="906" w:firstLine="0"/>
        <w:jc w:val="both"/>
        <w:rPr>
          <w:rFonts w:ascii="Times New Roman" w:hAnsi="Times New Roman" w:eastAsia="Times New Roman" w:cs="Times New Roman"/>
          <w:color w:val="auto"/>
          <w:spacing w:val="0"/>
          <w:position w:val="0"/>
          <w:sz w:val="24"/>
          <w:shd w:val="clear" w:fill="auto"/>
        </w:rPr>
      </w:pPr>
    </w:p>
    <w:p>
      <w:pPr>
        <w:spacing w:before="94" w:after="0" w:line="240" w:lineRule="auto"/>
        <w:ind w:left="0" w:right="906" w:firstLine="0"/>
        <w:jc w:val="both"/>
        <w:rPr>
          <w:rFonts w:ascii="Times New Roman" w:hAnsi="Times New Roman" w:eastAsia="Times New Roman" w:cs="Times New Roman"/>
          <w:color w:val="auto"/>
          <w:spacing w:val="0"/>
          <w:position w:val="0"/>
          <w:sz w:val="24"/>
          <w:shd w:val="clear" w:fill="auto"/>
        </w:rPr>
      </w:pPr>
      <w:r>
        <w:rPr>
          <w:rFonts w:ascii="Times New Roman" w:hAnsi="Times New Roman" w:eastAsia="Times New Roman" w:cs="Times New Roman"/>
          <w:color w:val="auto"/>
          <w:spacing w:val="0"/>
          <w:position w:val="0"/>
          <w:sz w:val="24"/>
          <w:shd w:val="clear" w:fill="auto"/>
        </w:rPr>
        <w:t xml:space="preserve">the above Image and add different Intents ,Entities and Dialog nodes to the </w:t>
      </w:r>
    </w:p>
    <w:p>
      <w:pPr>
        <w:spacing w:before="94" w:after="0" w:line="240" w:lineRule="auto"/>
        <w:ind w:left="0" w:right="906" w:firstLine="0"/>
        <w:jc w:val="both"/>
        <w:rPr>
          <w:rFonts w:ascii="Times New Roman" w:hAnsi="Times New Roman" w:eastAsia="Times New Roman" w:cs="Times New Roman"/>
          <w:color w:val="auto"/>
          <w:spacing w:val="0"/>
          <w:position w:val="0"/>
          <w:sz w:val="24"/>
          <w:shd w:val="clear" w:fill="auto"/>
        </w:rPr>
      </w:pPr>
    </w:p>
    <w:p>
      <w:pPr>
        <w:spacing w:before="94" w:after="0" w:line="240" w:lineRule="auto"/>
        <w:ind w:left="0" w:right="906" w:firstLine="0"/>
        <w:jc w:val="both"/>
        <w:rPr>
          <w:rFonts w:ascii="Times New Roman" w:hAnsi="Times New Roman" w:eastAsia="Times New Roman" w:cs="Times New Roman"/>
          <w:color w:val="auto"/>
          <w:spacing w:val="0"/>
          <w:position w:val="0"/>
          <w:sz w:val="24"/>
          <w:shd w:val="clear" w:fill="auto"/>
        </w:rPr>
      </w:pPr>
      <w:r>
        <w:rPr>
          <w:rFonts w:ascii="Times New Roman" w:hAnsi="Times New Roman" w:eastAsia="Times New Roman" w:cs="Times New Roman"/>
          <w:color w:val="auto"/>
          <w:spacing w:val="0"/>
          <w:position w:val="0"/>
          <w:sz w:val="24"/>
          <w:shd w:val="clear" w:fill="auto"/>
        </w:rPr>
        <w:t>Watson Assistant Service.</w:t>
      </w:r>
    </w:p>
    <w:p>
      <w:pPr>
        <w:spacing w:before="94" w:after="0" w:line="240" w:lineRule="auto"/>
        <w:ind w:left="0" w:right="906" w:firstLine="0"/>
        <w:jc w:val="both"/>
        <w:rPr>
          <w:rFonts w:ascii="Times New Roman" w:hAnsi="Times New Roman" w:eastAsia="Times New Roman" w:cs="Times New Roman"/>
          <w:color w:val="auto"/>
          <w:spacing w:val="0"/>
          <w:position w:val="0"/>
          <w:sz w:val="24"/>
          <w:shd w:val="clear" w:fill="auto"/>
        </w:rPr>
      </w:pPr>
    </w:p>
    <w:p>
      <w:pPr>
        <w:spacing w:before="94" w:after="0" w:line="240" w:lineRule="auto"/>
        <w:ind w:left="0" w:right="906" w:firstLine="0"/>
        <w:jc w:val="both"/>
      </w:pPr>
      <w:r>
        <w:drawing>
          <wp:inline distT="0" distB="0" distL="114300" distR="114300">
            <wp:extent cx="4991100" cy="3038475"/>
            <wp:effectExtent l="0" t="0" r="0" b="0"/>
            <wp:docPr id="2031721013" name="Picture 2031721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721013" name="Picture 2031721013"/>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4991100" cy="3038475"/>
                    </a:xfrm>
                    <a:prstGeom prst="rect">
                      <a:avLst/>
                    </a:prstGeom>
                  </pic:spPr>
                </pic:pic>
              </a:graphicData>
            </a:graphic>
          </wp:inline>
        </w:drawing>
      </w:r>
    </w:p>
    <w:p>
      <w:pPr>
        <w:spacing w:before="94" w:after="0" w:line="240" w:lineRule="auto"/>
        <w:ind w:left="0" w:right="906" w:firstLine="0"/>
        <w:jc w:val="both"/>
        <w:rPr>
          <w:rFonts w:ascii="Times New Roman" w:hAnsi="Times New Roman" w:eastAsia="Times New Roman" w:cs="Times New Roman"/>
          <w:color w:val="auto"/>
          <w:spacing w:val="0"/>
          <w:position w:val="0"/>
          <w:sz w:val="24"/>
          <w:shd w:val="clear" w:fill="auto"/>
        </w:rPr>
      </w:pPr>
    </w:p>
    <w:p>
      <w:pPr>
        <w:spacing w:before="94" w:after="0" w:line="240" w:lineRule="auto"/>
        <w:ind w:left="0" w:right="906" w:firstLine="0"/>
        <w:jc w:val="both"/>
        <w:rPr>
          <w:rFonts w:ascii="Times New Roman" w:hAnsi="Times New Roman" w:eastAsia="Times New Roman" w:cs="Times New Roman"/>
          <w:color w:val="auto"/>
          <w:spacing w:val="0"/>
          <w:position w:val="0"/>
          <w:sz w:val="24"/>
          <w:shd w:val="clear" w:fill="auto"/>
        </w:rPr>
      </w:pPr>
      <w:r>
        <w:rPr>
          <w:rFonts w:ascii="Times New Roman" w:hAnsi="Times New Roman" w:eastAsia="Times New Roman" w:cs="Times New Roman"/>
          <w:color w:val="auto"/>
          <w:spacing w:val="0"/>
          <w:position w:val="0"/>
          <w:sz w:val="24"/>
          <w:shd w:val="clear" w:fill="auto"/>
        </w:rPr>
        <w:t xml:space="preserve">These are some of the Intents that i have added for the Question asked by the Hr </w:t>
      </w:r>
    </w:p>
    <w:p>
      <w:pPr>
        <w:spacing w:before="94" w:after="0" w:line="240" w:lineRule="auto"/>
        <w:ind w:left="0" w:right="906" w:firstLine="0"/>
        <w:jc w:val="both"/>
        <w:rPr>
          <w:rFonts w:ascii="Times New Roman" w:hAnsi="Times New Roman" w:eastAsia="Times New Roman" w:cs="Times New Roman"/>
          <w:color w:val="auto"/>
          <w:spacing w:val="0"/>
          <w:position w:val="0"/>
          <w:sz w:val="24"/>
          <w:shd w:val="clear" w:fill="auto"/>
        </w:rPr>
      </w:pPr>
    </w:p>
    <w:p>
      <w:pPr>
        <w:spacing w:before="94" w:after="0" w:line="240" w:lineRule="auto"/>
        <w:ind w:left="0" w:right="906" w:firstLine="0"/>
        <w:jc w:val="both"/>
        <w:rPr>
          <w:rFonts w:ascii="Times New Roman" w:hAnsi="Times New Roman" w:eastAsia="Times New Roman" w:cs="Times New Roman"/>
          <w:color w:val="auto"/>
          <w:spacing w:val="0"/>
          <w:position w:val="0"/>
          <w:sz w:val="24"/>
          <w:shd w:val="clear" w:fill="auto"/>
        </w:rPr>
      </w:pPr>
      <w:r>
        <w:rPr>
          <w:rFonts w:ascii="Times New Roman" w:hAnsi="Times New Roman" w:eastAsia="Times New Roman" w:cs="Times New Roman"/>
          <w:color w:val="auto"/>
          <w:spacing w:val="0"/>
          <w:position w:val="0"/>
          <w:sz w:val="24"/>
          <w:shd w:val="clear" w:fill="auto"/>
        </w:rPr>
        <w:t>in the Interview Process like Achievements ,Skills etc...</w:t>
      </w:r>
    </w:p>
    <w:p>
      <w:pPr>
        <w:spacing w:before="94" w:after="0" w:line="240" w:lineRule="auto"/>
        <w:ind w:left="0" w:right="906" w:firstLine="0"/>
        <w:jc w:val="both"/>
        <w:rPr>
          <w:rFonts w:ascii="Times New Roman" w:hAnsi="Times New Roman" w:eastAsia="Times New Roman" w:cs="Times New Roman"/>
          <w:color w:val="auto"/>
          <w:spacing w:val="0"/>
          <w:position w:val="0"/>
          <w:sz w:val="24"/>
          <w:shd w:val="clear" w:fill="auto"/>
        </w:rPr>
      </w:pPr>
    </w:p>
    <w:p>
      <w:pPr>
        <w:spacing w:before="94" w:after="0" w:line="240" w:lineRule="auto"/>
        <w:ind w:left="0" w:right="906" w:firstLine="0"/>
        <w:jc w:val="both"/>
      </w:pPr>
      <w:r>
        <w:drawing>
          <wp:inline distT="0" distB="0" distL="114300" distR="114300">
            <wp:extent cx="5600700" cy="3295650"/>
            <wp:effectExtent l="0" t="0" r="0" b="0"/>
            <wp:docPr id="1397542067" name="Picture 13975420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542067" name="Picture 1397542067"/>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600700" cy="3295650"/>
                    </a:xfrm>
                    <a:prstGeom prst="rect">
                      <a:avLst/>
                    </a:prstGeom>
                  </pic:spPr>
                </pic:pic>
              </a:graphicData>
            </a:graphic>
          </wp:inline>
        </w:drawing>
      </w:r>
    </w:p>
    <w:p>
      <w:pPr>
        <w:spacing w:before="94" w:after="0" w:line="240" w:lineRule="auto"/>
        <w:ind w:left="0" w:right="906" w:firstLine="0"/>
        <w:jc w:val="both"/>
        <w:rPr>
          <w:rFonts w:ascii="Times New Roman" w:hAnsi="Times New Roman" w:eastAsia="Times New Roman" w:cs="Times New Roman"/>
          <w:color w:val="auto"/>
          <w:spacing w:val="0"/>
          <w:position w:val="0"/>
          <w:sz w:val="24"/>
          <w:shd w:val="clear" w:fill="auto"/>
        </w:rPr>
      </w:pPr>
    </w:p>
    <w:p>
      <w:pPr>
        <w:spacing w:before="94" w:after="0" w:line="240" w:lineRule="auto"/>
        <w:ind w:left="0" w:right="906" w:firstLine="0"/>
        <w:jc w:val="both"/>
        <w:rPr>
          <w:rFonts w:ascii="Times New Roman" w:hAnsi="Times New Roman" w:eastAsia="Times New Roman" w:cs="Times New Roman"/>
          <w:color w:val="auto"/>
          <w:spacing w:val="0"/>
          <w:position w:val="0"/>
          <w:sz w:val="24"/>
          <w:shd w:val="clear" w:fill="auto"/>
        </w:rPr>
      </w:pPr>
      <w:r>
        <w:rPr>
          <w:rFonts w:ascii="Times New Roman" w:hAnsi="Times New Roman" w:eastAsia="Times New Roman" w:cs="Times New Roman"/>
          <w:color w:val="auto"/>
          <w:spacing w:val="0"/>
          <w:position w:val="0"/>
          <w:sz w:val="24"/>
          <w:shd w:val="clear" w:fill="auto"/>
        </w:rPr>
        <w:t>These are some of the Entities that i have added for conditions in Dialogue nodes</w:t>
      </w:r>
    </w:p>
    <w:p>
      <w:pPr>
        <w:spacing w:before="94" w:after="0" w:line="240" w:lineRule="auto"/>
        <w:ind w:left="0" w:right="906" w:firstLine="0"/>
        <w:jc w:val="both"/>
        <w:rPr>
          <w:rFonts w:ascii="Times New Roman" w:hAnsi="Times New Roman" w:eastAsia="Times New Roman" w:cs="Times New Roman"/>
          <w:color w:val="auto"/>
          <w:spacing w:val="0"/>
          <w:position w:val="0"/>
          <w:sz w:val="24"/>
          <w:shd w:val="clear" w:fill="auto"/>
        </w:rPr>
      </w:pPr>
    </w:p>
    <w:p>
      <w:pPr>
        <w:spacing w:before="94" w:after="0" w:line="240" w:lineRule="auto"/>
        <w:ind w:left="0" w:right="906" w:firstLine="0"/>
        <w:jc w:val="both"/>
      </w:pPr>
      <w:r>
        <w:drawing>
          <wp:inline distT="0" distB="0" distL="114300" distR="114300">
            <wp:extent cx="5543550" cy="3499485"/>
            <wp:effectExtent l="0" t="0" r="0" b="0"/>
            <wp:docPr id="177858097" name="Picture 1778580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58097" name="Picture 177858097"/>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543550" cy="3499984"/>
                    </a:xfrm>
                    <a:prstGeom prst="rect">
                      <a:avLst/>
                    </a:prstGeom>
                  </pic:spPr>
                </pic:pic>
              </a:graphicData>
            </a:graphic>
          </wp:inline>
        </w:drawing>
      </w:r>
    </w:p>
    <w:p>
      <w:pPr>
        <w:spacing w:before="94" w:after="0" w:line="240" w:lineRule="auto"/>
        <w:ind w:left="0" w:right="906" w:firstLine="0"/>
        <w:jc w:val="both"/>
        <w:rPr>
          <w:rFonts w:ascii="Times New Roman" w:hAnsi="Times New Roman" w:eastAsia="Times New Roman" w:cs="Times New Roman"/>
          <w:color w:val="auto"/>
          <w:spacing w:val="0"/>
          <w:position w:val="0"/>
          <w:sz w:val="24"/>
          <w:shd w:val="clear" w:fill="auto"/>
        </w:rPr>
      </w:pPr>
    </w:p>
    <w:p>
      <w:pPr>
        <w:spacing w:before="94" w:after="0" w:line="240" w:lineRule="auto"/>
        <w:ind w:left="0" w:right="906" w:firstLine="0"/>
        <w:jc w:val="both"/>
        <w:rPr>
          <w:rFonts w:ascii="Times New Roman" w:hAnsi="Times New Roman" w:eastAsia="Times New Roman" w:cs="Times New Roman"/>
          <w:color w:val="auto"/>
          <w:spacing w:val="0"/>
          <w:position w:val="0"/>
          <w:sz w:val="24"/>
          <w:shd w:val="clear" w:fill="auto"/>
        </w:rPr>
      </w:pPr>
      <w:r>
        <w:rPr>
          <w:rFonts w:ascii="Times New Roman" w:hAnsi="Times New Roman" w:eastAsia="Times New Roman" w:cs="Times New Roman"/>
          <w:color w:val="auto"/>
          <w:spacing w:val="0"/>
          <w:position w:val="0"/>
          <w:sz w:val="24"/>
          <w:shd w:val="clear" w:fill="auto"/>
        </w:rPr>
        <w:t xml:space="preserve">We can even add different inbuild System Entities such as time, </w:t>
      </w:r>
    </w:p>
    <w:p>
      <w:pPr>
        <w:spacing w:before="94" w:after="0" w:line="240" w:lineRule="auto"/>
        <w:ind w:left="0" w:right="906" w:firstLine="0"/>
        <w:jc w:val="both"/>
        <w:rPr>
          <w:rFonts w:ascii="Times New Roman" w:hAnsi="Times New Roman" w:eastAsia="Times New Roman" w:cs="Times New Roman"/>
          <w:color w:val="auto"/>
          <w:spacing w:val="0"/>
          <w:position w:val="0"/>
          <w:sz w:val="24"/>
          <w:shd w:val="clear" w:fill="auto"/>
        </w:rPr>
      </w:pPr>
    </w:p>
    <w:p>
      <w:pPr>
        <w:spacing w:before="94" w:after="0" w:line="240" w:lineRule="auto"/>
        <w:ind w:left="0" w:right="906" w:firstLine="0"/>
        <w:jc w:val="both"/>
        <w:rPr>
          <w:rFonts w:ascii="Times New Roman" w:hAnsi="Times New Roman" w:eastAsia="Times New Roman" w:cs="Times New Roman"/>
          <w:color w:val="auto"/>
          <w:spacing w:val="0"/>
          <w:position w:val="0"/>
          <w:sz w:val="24"/>
          <w:shd w:val="clear" w:fill="auto"/>
        </w:rPr>
      </w:pPr>
      <w:r>
        <w:rPr>
          <w:rFonts w:ascii="Times New Roman" w:hAnsi="Times New Roman" w:eastAsia="Times New Roman" w:cs="Times New Roman"/>
          <w:color w:val="auto"/>
          <w:spacing w:val="0"/>
          <w:position w:val="0"/>
          <w:sz w:val="24"/>
          <w:shd w:val="clear" w:fill="auto"/>
        </w:rPr>
        <w:t>date ,number ,percentage etc..</w:t>
      </w:r>
    </w:p>
    <w:p>
      <w:pPr>
        <w:spacing w:before="94" w:after="0" w:line="240" w:lineRule="auto"/>
        <w:ind w:left="0" w:right="906" w:firstLine="0"/>
        <w:jc w:val="both"/>
        <w:rPr>
          <w:rFonts w:ascii="Times New Roman" w:hAnsi="Times New Roman" w:eastAsia="Times New Roman" w:cs="Times New Roman"/>
          <w:color w:val="auto"/>
          <w:spacing w:val="0"/>
          <w:position w:val="0"/>
          <w:sz w:val="24"/>
          <w:shd w:val="clear" w:fill="auto"/>
        </w:rPr>
      </w:pPr>
    </w:p>
    <w:p>
      <w:pPr>
        <w:spacing w:before="94" w:after="0" w:line="240" w:lineRule="auto"/>
        <w:ind w:left="0" w:right="906" w:firstLine="0"/>
        <w:jc w:val="both"/>
      </w:pPr>
      <w:r>
        <w:drawing>
          <wp:inline distT="0" distB="0" distL="114300" distR="114300">
            <wp:extent cx="5553075" cy="3031490"/>
            <wp:effectExtent l="0" t="0" r="0" b="0"/>
            <wp:docPr id="1077822804" name="Picture 10778228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822804" name="Picture 1077822804"/>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553075" cy="3031699"/>
                    </a:xfrm>
                    <a:prstGeom prst="rect">
                      <a:avLst/>
                    </a:prstGeom>
                  </pic:spPr>
                </pic:pic>
              </a:graphicData>
            </a:graphic>
          </wp:inline>
        </w:drawing>
      </w:r>
    </w:p>
    <w:p>
      <w:pPr>
        <w:spacing w:before="94" w:after="0" w:line="240" w:lineRule="auto"/>
        <w:ind w:left="0" w:right="906" w:firstLine="0"/>
        <w:jc w:val="both"/>
        <w:rPr>
          <w:rFonts w:ascii="Times New Roman" w:hAnsi="Times New Roman" w:eastAsia="Times New Roman" w:cs="Times New Roman"/>
          <w:color w:val="auto"/>
          <w:spacing w:val="0"/>
          <w:position w:val="0"/>
          <w:sz w:val="24"/>
          <w:shd w:val="clear" w:fill="auto"/>
        </w:rPr>
      </w:pPr>
    </w:p>
    <w:p>
      <w:pPr>
        <w:spacing w:before="94" w:after="0" w:line="240" w:lineRule="auto"/>
        <w:ind w:left="0" w:right="906" w:firstLine="0"/>
        <w:jc w:val="both"/>
      </w:pPr>
    </w:p>
    <w:p>
      <w:pPr>
        <w:spacing w:before="94" w:after="0" w:line="240" w:lineRule="auto"/>
        <w:ind w:left="0" w:right="906" w:firstLine="0"/>
        <w:jc w:val="both"/>
        <w:rPr>
          <w:rFonts w:ascii="Times New Roman" w:hAnsi="Times New Roman" w:eastAsia="Times New Roman" w:cs="Times New Roman"/>
          <w:color w:val="auto"/>
          <w:spacing w:val="0"/>
          <w:position w:val="0"/>
          <w:sz w:val="24"/>
          <w:shd w:val="clear" w:fill="auto"/>
        </w:rPr>
      </w:pPr>
    </w:p>
    <w:p>
      <w:pPr>
        <w:spacing w:before="94" w:after="0" w:line="240" w:lineRule="auto"/>
        <w:ind w:left="0" w:right="906" w:firstLine="0"/>
        <w:jc w:val="both"/>
        <w:rPr>
          <w:rFonts w:ascii="Times New Roman" w:hAnsi="Times New Roman" w:eastAsia="Times New Roman" w:cs="Times New Roman"/>
          <w:color w:val="auto"/>
          <w:sz w:val="24"/>
          <w:szCs w:val="24"/>
        </w:rPr>
      </w:pPr>
    </w:p>
    <w:p>
      <w:pPr>
        <w:spacing w:before="94" w:after="0" w:line="240" w:lineRule="auto"/>
        <w:ind w:left="0" w:right="906" w:firstLine="0"/>
        <w:jc w:val="both"/>
        <w:rPr>
          <w:rFonts w:ascii="Times New Roman" w:hAnsi="Times New Roman" w:eastAsia="Times New Roman" w:cs="Times New Roman"/>
          <w:color w:val="auto"/>
          <w:sz w:val="24"/>
          <w:szCs w:val="24"/>
        </w:rPr>
      </w:pPr>
    </w:p>
    <w:p>
      <w:pPr>
        <w:spacing w:before="94" w:after="0" w:line="240" w:lineRule="auto"/>
        <w:ind w:left="0" w:right="906" w:firstLine="0"/>
        <w:jc w:val="both"/>
        <w:rPr>
          <w:rFonts w:ascii="Times New Roman" w:hAnsi="Times New Roman" w:eastAsia="Times New Roman" w:cs="Times New Roman"/>
          <w:color w:val="auto"/>
          <w:spacing w:val="0"/>
          <w:position w:val="0"/>
          <w:sz w:val="24"/>
          <w:shd w:val="clear" w:fill="auto"/>
        </w:rPr>
      </w:pPr>
      <w:r>
        <w:rPr>
          <w:rFonts w:ascii="Times New Roman" w:hAnsi="Times New Roman" w:eastAsia="Times New Roman" w:cs="Times New Roman"/>
          <w:color w:val="auto"/>
          <w:spacing w:val="0"/>
          <w:position w:val="0"/>
          <w:sz w:val="24"/>
          <w:shd w:val="clear" w:fill="auto"/>
        </w:rPr>
        <w:t xml:space="preserve">These are some of the responces that i have gave to the projects completed or </w:t>
      </w:r>
    </w:p>
    <w:p>
      <w:pPr>
        <w:spacing w:before="94" w:after="0" w:line="240" w:lineRule="auto"/>
        <w:ind w:left="0" w:right="906" w:firstLine="0"/>
        <w:jc w:val="both"/>
        <w:rPr>
          <w:rFonts w:ascii="Times New Roman" w:hAnsi="Times New Roman" w:eastAsia="Times New Roman" w:cs="Times New Roman"/>
          <w:color w:val="auto"/>
          <w:spacing w:val="0"/>
          <w:position w:val="0"/>
          <w:sz w:val="24"/>
          <w:shd w:val="clear" w:fill="auto"/>
        </w:rPr>
      </w:pPr>
    </w:p>
    <w:p>
      <w:pPr>
        <w:spacing w:before="94" w:after="0" w:line="240" w:lineRule="auto"/>
        <w:ind w:left="0" w:right="906" w:firstLine="0"/>
        <w:jc w:val="both"/>
        <w:rPr>
          <w:rFonts w:ascii="Times New Roman" w:hAnsi="Times New Roman" w:eastAsia="Times New Roman" w:cs="Times New Roman"/>
          <w:color w:val="auto"/>
          <w:spacing w:val="0"/>
          <w:position w:val="0"/>
          <w:sz w:val="24"/>
          <w:shd w:val="clear" w:fill="auto"/>
        </w:rPr>
      </w:pPr>
      <w:r>
        <w:rPr>
          <w:rFonts w:ascii="Times New Roman" w:hAnsi="Times New Roman" w:eastAsia="Times New Roman" w:cs="Times New Roman"/>
          <w:color w:val="auto"/>
          <w:spacing w:val="0"/>
          <w:position w:val="0"/>
          <w:sz w:val="24"/>
          <w:shd w:val="clear" w:fill="auto"/>
        </w:rPr>
        <w:t>Done by the Candidates .</w:t>
      </w:r>
    </w:p>
    <w:p>
      <w:pPr>
        <w:spacing w:before="94" w:after="0" w:line="240" w:lineRule="auto"/>
        <w:ind w:left="0" w:right="906" w:firstLine="0"/>
        <w:jc w:val="both"/>
        <w:rPr>
          <w:rFonts w:ascii="Times New Roman" w:hAnsi="Times New Roman" w:eastAsia="Times New Roman" w:cs="Times New Roman"/>
          <w:color w:val="auto"/>
          <w:spacing w:val="0"/>
          <w:position w:val="0"/>
          <w:sz w:val="24"/>
          <w:shd w:val="clear" w:fill="auto"/>
        </w:rPr>
      </w:pPr>
    </w:p>
    <w:p>
      <w:pPr>
        <w:spacing w:before="94" w:after="0" w:line="240" w:lineRule="auto"/>
        <w:ind w:left="0" w:right="906" w:firstLine="0"/>
        <w:jc w:val="both"/>
        <w:rPr>
          <w:rFonts w:ascii="Times New Roman" w:hAnsi="Times New Roman" w:eastAsia="Times New Roman" w:cs="Times New Roman"/>
          <w:color w:val="auto"/>
          <w:spacing w:val="0"/>
          <w:position w:val="0"/>
          <w:sz w:val="24"/>
          <w:shd w:val="clear" w:fill="auto"/>
        </w:rPr>
      </w:pPr>
      <w:r>
        <w:rPr>
          <w:rFonts w:ascii="Times New Roman" w:hAnsi="Times New Roman" w:eastAsia="Times New Roman" w:cs="Times New Roman"/>
          <w:color w:val="auto"/>
          <w:spacing w:val="0"/>
          <w:position w:val="0"/>
          <w:sz w:val="24"/>
          <w:shd w:val="clear" w:fill="auto"/>
        </w:rPr>
        <w:t xml:space="preserve"> </w:t>
      </w:r>
    </w:p>
    <w:p>
      <w:pPr>
        <w:spacing w:before="94" w:after="0" w:line="240" w:lineRule="auto"/>
        <w:ind w:left="0" w:right="906" w:firstLine="0"/>
        <w:jc w:val="both"/>
      </w:pPr>
      <w:r>
        <w:drawing>
          <wp:inline distT="0" distB="0" distL="114300" distR="114300">
            <wp:extent cx="5410200" cy="3238500"/>
            <wp:effectExtent l="0" t="0" r="0" b="0"/>
            <wp:docPr id="397674363" name="Picture 397674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674363" name="Picture 397674363"/>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410200" cy="3238500"/>
                    </a:xfrm>
                    <a:prstGeom prst="rect">
                      <a:avLst/>
                    </a:prstGeom>
                  </pic:spPr>
                </pic:pic>
              </a:graphicData>
            </a:graphic>
          </wp:inline>
        </w:drawing>
      </w:r>
    </w:p>
    <w:p>
      <w:pPr>
        <w:spacing w:before="94" w:after="0" w:line="240" w:lineRule="auto"/>
        <w:ind w:left="0" w:right="906" w:firstLine="0"/>
        <w:jc w:val="both"/>
        <w:rPr>
          <w:rFonts w:ascii="Times New Roman" w:hAnsi="Times New Roman" w:eastAsia="Times New Roman" w:cs="Times New Roman"/>
          <w:color w:val="auto"/>
          <w:spacing w:val="0"/>
          <w:position w:val="0"/>
          <w:sz w:val="24"/>
          <w:shd w:val="clear" w:fill="auto"/>
        </w:rPr>
      </w:pPr>
    </w:p>
    <w:p>
      <w:pPr>
        <w:spacing w:before="94" w:after="0" w:line="240" w:lineRule="auto"/>
        <w:ind w:left="0" w:right="906" w:firstLine="0"/>
        <w:jc w:val="both"/>
        <w:rPr>
          <w:rFonts w:ascii="Times New Roman" w:hAnsi="Times New Roman" w:eastAsia="Times New Roman" w:cs="Times New Roman"/>
          <w:color w:val="auto"/>
          <w:spacing w:val="0"/>
          <w:position w:val="0"/>
          <w:sz w:val="24"/>
          <w:shd w:val="clear" w:fill="auto"/>
        </w:rPr>
      </w:pPr>
      <w:r>
        <w:rPr>
          <w:rFonts w:ascii="Times New Roman" w:hAnsi="Times New Roman" w:eastAsia="Times New Roman" w:cs="Times New Roman"/>
          <w:color w:val="auto"/>
          <w:spacing w:val="0"/>
          <w:position w:val="0"/>
          <w:sz w:val="24"/>
          <w:shd w:val="clear" w:fill="auto"/>
        </w:rPr>
        <w:t xml:space="preserve">After Entering all the Dialog Nodes the watson Assistant gets Trained based on </w:t>
      </w:r>
    </w:p>
    <w:p>
      <w:pPr>
        <w:spacing w:before="94" w:after="0" w:line="240" w:lineRule="auto"/>
        <w:ind w:left="0" w:right="906" w:firstLine="0"/>
        <w:jc w:val="both"/>
        <w:rPr>
          <w:rFonts w:ascii="Times New Roman" w:hAnsi="Times New Roman" w:eastAsia="Times New Roman" w:cs="Times New Roman"/>
          <w:color w:val="auto"/>
          <w:spacing w:val="0"/>
          <w:position w:val="0"/>
          <w:sz w:val="24"/>
          <w:shd w:val="clear" w:fill="auto"/>
        </w:rPr>
      </w:pPr>
    </w:p>
    <w:p>
      <w:pPr>
        <w:spacing w:before="94" w:after="0" w:line="240" w:lineRule="auto"/>
        <w:ind w:left="0" w:right="906" w:firstLine="0"/>
        <w:jc w:val="both"/>
        <w:rPr>
          <w:rFonts w:ascii="Times New Roman" w:hAnsi="Times New Roman" w:eastAsia="Times New Roman" w:cs="Times New Roman"/>
          <w:color w:val="auto"/>
          <w:spacing w:val="0"/>
          <w:position w:val="0"/>
          <w:sz w:val="24"/>
          <w:shd w:val="clear" w:fill="auto"/>
        </w:rPr>
      </w:pPr>
      <w:r>
        <w:rPr>
          <w:rFonts w:ascii="Times New Roman" w:hAnsi="Times New Roman" w:eastAsia="Times New Roman" w:cs="Times New Roman"/>
          <w:color w:val="auto"/>
          <w:spacing w:val="0"/>
          <w:position w:val="0"/>
          <w:sz w:val="24"/>
          <w:shd w:val="clear" w:fill="auto"/>
        </w:rPr>
        <w:t>the Responces given in the Dialog nodes based on the intents and Entities.</w:t>
      </w:r>
    </w:p>
    <w:p>
      <w:pPr>
        <w:spacing w:before="94" w:after="0" w:line="240" w:lineRule="auto"/>
        <w:ind w:left="0" w:right="906" w:firstLine="0"/>
        <w:jc w:val="both"/>
        <w:rPr>
          <w:rFonts w:ascii="Times New Roman" w:hAnsi="Times New Roman" w:eastAsia="Times New Roman" w:cs="Times New Roman"/>
          <w:color w:val="auto"/>
          <w:spacing w:val="0"/>
          <w:position w:val="0"/>
          <w:sz w:val="24"/>
          <w:shd w:val="clear" w:fill="auto"/>
        </w:rPr>
      </w:pPr>
    </w:p>
    <w:p>
      <w:pPr>
        <w:spacing w:before="94" w:after="0" w:line="240" w:lineRule="auto"/>
        <w:ind w:left="0" w:right="906" w:firstLine="0"/>
        <w:jc w:val="both"/>
      </w:pPr>
      <w:r>
        <w:drawing>
          <wp:inline distT="0" distB="0" distL="114300" distR="114300">
            <wp:extent cx="5553075" cy="3700780"/>
            <wp:effectExtent l="0" t="0" r="0" b="0"/>
            <wp:docPr id="749216807" name="Picture 7492168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216807" name="Picture 749216807"/>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553075" cy="3701159"/>
                    </a:xfrm>
                    <a:prstGeom prst="rect">
                      <a:avLst/>
                    </a:prstGeom>
                  </pic:spPr>
                </pic:pic>
              </a:graphicData>
            </a:graphic>
          </wp:inline>
        </w:drawing>
      </w:r>
    </w:p>
    <w:p>
      <w:pPr>
        <w:spacing w:before="94" w:after="0" w:line="240" w:lineRule="auto"/>
        <w:ind w:left="0" w:right="906" w:firstLine="0"/>
        <w:jc w:val="both"/>
        <w:rPr>
          <w:rFonts w:ascii="Times New Roman" w:hAnsi="Times New Roman" w:eastAsia="Times New Roman" w:cs="Times New Roman"/>
          <w:color w:val="auto"/>
          <w:spacing w:val="0"/>
          <w:position w:val="0"/>
          <w:sz w:val="24"/>
          <w:shd w:val="clear" w:fill="auto"/>
        </w:rPr>
      </w:pPr>
      <w:r>
        <w:rPr>
          <w:rFonts w:ascii="Times New Roman" w:hAnsi="Times New Roman" w:eastAsia="Times New Roman" w:cs="Times New Roman"/>
          <w:color w:val="auto"/>
          <w:spacing w:val="0"/>
          <w:position w:val="0"/>
          <w:sz w:val="24"/>
          <w:shd w:val="clear" w:fill="auto"/>
        </w:rPr>
        <w:t xml:space="preserve">  </w:t>
      </w:r>
    </w:p>
    <w:p>
      <w:pPr>
        <w:spacing w:before="94" w:after="0" w:line="240" w:lineRule="auto"/>
        <w:ind w:left="0" w:right="906" w:firstLine="0"/>
        <w:jc w:val="both"/>
        <w:rPr>
          <w:rFonts w:ascii="Times New Roman" w:hAnsi="Times New Roman" w:eastAsia="Times New Roman" w:cs="Times New Roman"/>
          <w:color w:val="auto"/>
          <w:spacing w:val="0"/>
          <w:position w:val="0"/>
          <w:sz w:val="24"/>
          <w:shd w:val="clear" w:fill="auto"/>
        </w:rPr>
      </w:pPr>
      <w:r>
        <w:rPr>
          <w:rFonts w:ascii="Times New Roman" w:hAnsi="Times New Roman" w:eastAsia="Times New Roman" w:cs="Times New Roman"/>
          <w:color w:val="auto"/>
          <w:spacing w:val="0"/>
          <w:position w:val="0"/>
          <w:sz w:val="24"/>
          <w:shd w:val="clear" w:fill="auto"/>
        </w:rPr>
        <w:t xml:space="preserve">This is the Chatbot responces given by the Watson assistant for the questions </w:t>
      </w:r>
    </w:p>
    <w:p>
      <w:pPr>
        <w:spacing w:before="94" w:after="0" w:line="240" w:lineRule="auto"/>
        <w:ind w:left="0" w:right="906" w:firstLine="0"/>
        <w:jc w:val="both"/>
        <w:rPr>
          <w:rFonts w:ascii="Times New Roman" w:hAnsi="Times New Roman" w:eastAsia="Times New Roman" w:cs="Times New Roman"/>
          <w:color w:val="auto"/>
          <w:spacing w:val="0"/>
          <w:position w:val="0"/>
          <w:sz w:val="24"/>
          <w:shd w:val="clear" w:fill="auto"/>
        </w:rPr>
      </w:pPr>
    </w:p>
    <w:p>
      <w:pPr>
        <w:spacing w:before="94" w:after="0" w:line="240" w:lineRule="auto"/>
        <w:ind w:left="0" w:right="906" w:firstLine="0"/>
        <w:jc w:val="both"/>
        <w:rPr>
          <w:rFonts w:ascii="Times New Roman" w:hAnsi="Times New Roman" w:eastAsia="Times New Roman" w:cs="Times New Roman"/>
          <w:color w:val="auto"/>
          <w:spacing w:val="0"/>
          <w:position w:val="0"/>
          <w:sz w:val="24"/>
          <w:shd w:val="clear" w:fill="auto"/>
        </w:rPr>
      </w:pPr>
      <w:r>
        <w:rPr>
          <w:rFonts w:ascii="Times New Roman" w:hAnsi="Times New Roman" w:eastAsia="Times New Roman" w:cs="Times New Roman"/>
          <w:color w:val="auto"/>
          <w:spacing w:val="0"/>
          <w:position w:val="0"/>
          <w:sz w:val="24"/>
          <w:shd w:val="clear" w:fill="auto"/>
        </w:rPr>
        <w:t>asked by the interviewer .</w:t>
      </w:r>
    </w:p>
    <w:p>
      <w:pPr>
        <w:spacing w:before="94" w:after="0" w:line="240" w:lineRule="auto"/>
        <w:ind w:left="0" w:right="906" w:firstLine="0"/>
        <w:jc w:val="both"/>
        <w:rPr>
          <w:rFonts w:ascii="Times New Roman" w:hAnsi="Times New Roman" w:eastAsia="Times New Roman" w:cs="Times New Roman"/>
          <w:color w:val="auto"/>
          <w:spacing w:val="0"/>
          <w:position w:val="0"/>
          <w:sz w:val="24"/>
          <w:shd w:val="clear" w:fill="auto"/>
        </w:rPr>
      </w:pPr>
    </w:p>
    <w:p>
      <w:pPr>
        <w:spacing w:before="94" w:after="0" w:line="240" w:lineRule="auto"/>
        <w:ind w:left="0" w:right="906" w:firstLine="0"/>
        <w:jc w:val="both"/>
        <w:rPr>
          <w:rFonts w:ascii="Times New Roman" w:hAnsi="Times New Roman" w:eastAsia="Times New Roman" w:cs="Times New Roman"/>
          <w:color w:val="auto"/>
          <w:spacing w:val="0"/>
          <w:position w:val="0"/>
          <w:sz w:val="24"/>
          <w:shd w:val="clear" w:fill="auto"/>
        </w:rPr>
      </w:pPr>
      <w:r>
        <w:rPr>
          <w:rFonts w:ascii="Times New Roman" w:hAnsi="Times New Roman" w:eastAsia="Times New Roman" w:cs="Times New Roman"/>
          <w:color w:val="auto"/>
          <w:spacing w:val="0"/>
          <w:position w:val="0"/>
          <w:sz w:val="24"/>
          <w:shd w:val="clear" w:fill="auto"/>
        </w:rPr>
        <w:t xml:space="preserve">Now Integrate this Watson Assistant Service into Node red Service for the Web </w:t>
      </w:r>
    </w:p>
    <w:p>
      <w:pPr>
        <w:spacing w:before="94" w:after="0" w:line="240" w:lineRule="auto"/>
        <w:ind w:left="0" w:right="906" w:firstLine="0"/>
        <w:jc w:val="both"/>
        <w:rPr>
          <w:rFonts w:ascii="Times New Roman" w:hAnsi="Times New Roman" w:eastAsia="Times New Roman" w:cs="Times New Roman"/>
          <w:color w:val="auto"/>
          <w:spacing w:val="0"/>
          <w:position w:val="0"/>
          <w:sz w:val="24"/>
          <w:shd w:val="clear" w:fill="auto"/>
        </w:rPr>
      </w:pPr>
    </w:p>
    <w:p>
      <w:pPr>
        <w:spacing w:before="94" w:after="0" w:line="240" w:lineRule="auto"/>
        <w:ind w:left="0" w:right="906" w:firstLine="0"/>
        <w:jc w:val="both"/>
        <w:rPr>
          <w:rFonts w:ascii="Times New Roman" w:hAnsi="Times New Roman" w:eastAsia="Times New Roman" w:cs="Times New Roman"/>
          <w:color w:val="auto"/>
          <w:spacing w:val="0"/>
          <w:position w:val="0"/>
          <w:sz w:val="24"/>
          <w:shd w:val="clear" w:fill="auto"/>
        </w:rPr>
      </w:pPr>
      <w:r>
        <w:rPr>
          <w:rFonts w:ascii="Times New Roman" w:hAnsi="Times New Roman" w:eastAsia="Times New Roman" w:cs="Times New Roman"/>
          <w:color w:val="auto"/>
          <w:spacing w:val="0"/>
          <w:position w:val="0"/>
          <w:sz w:val="24"/>
          <w:shd w:val="clear" w:fill="auto"/>
        </w:rPr>
        <w:t>Dashboard preview of the Chatbot Responces</w:t>
      </w:r>
    </w:p>
    <w:p>
      <w:pPr>
        <w:spacing w:before="94" w:after="0" w:line="240" w:lineRule="auto"/>
        <w:ind w:left="0" w:right="906" w:firstLine="0"/>
        <w:jc w:val="both"/>
        <w:rPr>
          <w:rFonts w:ascii="Times New Roman" w:hAnsi="Times New Roman" w:eastAsia="Times New Roman" w:cs="Times New Roman"/>
          <w:color w:val="auto"/>
          <w:spacing w:val="0"/>
          <w:position w:val="0"/>
          <w:sz w:val="24"/>
          <w:shd w:val="clear" w:fill="auto"/>
        </w:rPr>
      </w:pPr>
    </w:p>
    <w:p>
      <w:pPr>
        <w:spacing w:before="94" w:after="0" w:line="240" w:lineRule="auto"/>
        <w:ind w:left="0" w:right="906" w:firstLine="0"/>
        <w:jc w:val="both"/>
        <w:rPr>
          <w:rFonts w:ascii="Times New Roman" w:hAnsi="Times New Roman" w:eastAsia="Times New Roman" w:cs="Times New Roman"/>
          <w:color w:val="auto"/>
          <w:spacing w:val="0"/>
          <w:position w:val="0"/>
          <w:sz w:val="24"/>
          <w:shd w:val="clear" w:fill="auto"/>
        </w:rPr>
      </w:pPr>
    </w:p>
    <w:p>
      <w:pPr>
        <w:spacing w:before="94" w:after="0" w:line="360" w:lineRule="auto"/>
        <w:ind w:left="0" w:right="906" w:firstLine="0"/>
        <w:jc w:val="both"/>
        <w:rPr>
          <w:rFonts w:ascii="Times New Roman" w:hAnsi="Times New Roman" w:eastAsia="Times New Roman" w:cs="Times New Roman"/>
          <w:color w:val="auto"/>
          <w:spacing w:val="0"/>
          <w:position w:val="0"/>
          <w:sz w:val="24"/>
          <w:shd w:val="clear" w:fill="auto"/>
        </w:rPr>
      </w:pPr>
      <w:r>
        <w:rPr>
          <w:rFonts w:ascii="Times New Roman" w:hAnsi="Times New Roman" w:eastAsia="Times New Roman" w:cs="Times New Roman"/>
          <w:b/>
          <w:color w:val="auto"/>
          <w:spacing w:val="0"/>
          <w:position w:val="0"/>
          <w:sz w:val="32"/>
          <w:shd w:val="clear" w:fill="auto"/>
        </w:rPr>
        <w:t xml:space="preserve">2.NODE RED </w:t>
      </w:r>
      <w:r>
        <w:rPr>
          <w:rFonts w:ascii="Times New Roman" w:hAnsi="Times New Roman" w:eastAsia="Times New Roman" w:cs="Times New Roman"/>
          <w:color w:val="auto"/>
          <w:spacing w:val="0"/>
          <w:position w:val="0"/>
          <w:sz w:val="24"/>
          <w:shd w:val="clear" w:fill="auto"/>
        </w:rPr>
        <w:t>:</w:t>
      </w:r>
    </w:p>
    <w:p>
      <w:pPr>
        <w:numPr>
          <w:ilvl w:val="0"/>
          <w:numId w:val="8"/>
        </w:numPr>
        <w:tabs>
          <w:tab w:val="left" w:pos="290"/>
        </w:tabs>
        <w:spacing w:before="0" w:after="0" w:line="360" w:lineRule="auto"/>
        <w:ind w:left="289" w:right="0" w:hanging="190"/>
        <w:jc w:val="both"/>
        <w:rPr>
          <w:rFonts w:ascii="Times New Roman" w:hAnsi="Times New Roman" w:eastAsia="Times New Roman" w:cs="Times New Roman"/>
          <w:b/>
          <w:color w:val="auto"/>
          <w:spacing w:val="0"/>
          <w:position w:val="0"/>
          <w:sz w:val="24"/>
          <w:shd w:val="clear" w:fill="auto"/>
        </w:rPr>
      </w:pPr>
      <w:r>
        <w:rPr>
          <w:rFonts w:ascii="Times New Roman" w:hAnsi="Times New Roman" w:eastAsia="Times New Roman" w:cs="Times New Roman"/>
          <w:b/>
          <w:color w:val="auto"/>
          <w:spacing w:val="0"/>
          <w:position w:val="0"/>
          <w:sz w:val="24"/>
          <w:shd w:val="clear" w:fill="auto"/>
        </w:rPr>
        <w:t>Create flow and configure</w:t>
      </w:r>
      <w:r>
        <w:rPr>
          <w:rFonts w:ascii="Times New Roman" w:hAnsi="Times New Roman" w:eastAsia="Times New Roman" w:cs="Times New Roman"/>
          <w:b/>
          <w:color w:val="auto"/>
          <w:spacing w:val="31"/>
          <w:position w:val="0"/>
          <w:sz w:val="24"/>
          <w:shd w:val="clear" w:fill="auto"/>
        </w:rPr>
        <w:t xml:space="preserve"> </w:t>
      </w:r>
      <w:r>
        <w:rPr>
          <w:rFonts w:ascii="Times New Roman" w:hAnsi="Times New Roman" w:eastAsia="Times New Roman" w:cs="Times New Roman"/>
          <w:b/>
          <w:color w:val="auto"/>
          <w:spacing w:val="0"/>
          <w:position w:val="0"/>
          <w:sz w:val="24"/>
          <w:shd w:val="clear" w:fill="auto"/>
        </w:rPr>
        <w:t>node:</w:t>
      </w:r>
    </w:p>
    <w:p>
      <w:pPr>
        <w:spacing w:before="0" w:after="0" w:line="360" w:lineRule="auto"/>
        <w:ind w:left="0" w:right="3405" w:firstLine="0"/>
        <w:jc w:val="both"/>
        <w:rPr>
          <w:rFonts w:ascii="Times New Roman" w:hAnsi="Times New Roman" w:eastAsia="Times New Roman" w:cs="Times New Roman"/>
          <w:color w:val="auto"/>
          <w:spacing w:val="0"/>
          <w:position w:val="0"/>
          <w:sz w:val="24"/>
          <w:shd w:val="clear" w:fill="auto"/>
        </w:rPr>
      </w:pPr>
      <w:r>
        <w:rPr>
          <w:rFonts w:ascii="Times New Roman" w:hAnsi="Times New Roman" w:eastAsia="Times New Roman" w:cs="Times New Roman"/>
          <w:color w:val="auto"/>
          <w:spacing w:val="0"/>
          <w:position w:val="0"/>
          <w:sz w:val="24"/>
          <w:shd w:val="clear" w:fill="auto"/>
        </w:rPr>
        <w:t>At first go to manage palette and install dashboard. Now, Create the flow with the help of following node:</w:t>
      </w:r>
    </w:p>
    <w:p>
      <w:pPr>
        <w:numPr>
          <w:ilvl w:val="0"/>
          <w:numId w:val="9"/>
        </w:numPr>
        <w:tabs>
          <w:tab w:val="left" w:pos="821"/>
        </w:tabs>
        <w:spacing w:before="3" w:after="0" w:line="360" w:lineRule="auto"/>
        <w:ind w:left="820" w:right="0" w:hanging="361"/>
        <w:jc w:val="both"/>
        <w:rPr>
          <w:rFonts w:ascii="Times New Roman" w:hAnsi="Times New Roman" w:eastAsia="Times New Roman" w:cs="Times New Roman"/>
          <w:color w:val="auto"/>
          <w:spacing w:val="0"/>
          <w:position w:val="0"/>
          <w:sz w:val="24"/>
          <w:shd w:val="clear" w:fill="auto"/>
        </w:rPr>
      </w:pPr>
      <w:r>
        <w:rPr>
          <w:rFonts w:ascii="Times New Roman" w:hAnsi="Times New Roman" w:eastAsia="Times New Roman" w:cs="Times New Roman"/>
          <w:color w:val="auto"/>
          <w:spacing w:val="2"/>
          <w:position w:val="0"/>
          <w:sz w:val="24"/>
          <w:shd w:val="clear" w:fill="auto"/>
        </w:rPr>
        <w:t>Inject</w:t>
      </w:r>
    </w:p>
    <w:p>
      <w:pPr>
        <w:numPr>
          <w:ilvl w:val="0"/>
          <w:numId w:val="9"/>
        </w:numPr>
        <w:tabs>
          <w:tab w:val="left" w:pos="821"/>
        </w:tabs>
        <w:spacing w:before="108" w:after="0" w:line="360" w:lineRule="auto"/>
        <w:ind w:left="820" w:right="0" w:hanging="361"/>
        <w:jc w:val="both"/>
        <w:rPr>
          <w:rFonts w:ascii="Times New Roman" w:hAnsi="Times New Roman" w:eastAsia="Times New Roman" w:cs="Times New Roman"/>
          <w:color w:val="auto"/>
          <w:spacing w:val="0"/>
          <w:position w:val="0"/>
          <w:sz w:val="24"/>
          <w:shd w:val="clear" w:fill="auto"/>
        </w:rPr>
      </w:pPr>
      <w:r>
        <w:rPr>
          <w:rFonts w:ascii="Times New Roman" w:hAnsi="Times New Roman" w:eastAsia="Times New Roman" w:cs="Times New Roman"/>
          <w:color w:val="auto"/>
          <w:spacing w:val="0"/>
          <w:position w:val="0"/>
          <w:sz w:val="24"/>
          <w:shd w:val="clear" w:fill="auto"/>
        </w:rPr>
        <w:t>Assistant</w:t>
      </w:r>
    </w:p>
    <w:p>
      <w:pPr>
        <w:numPr>
          <w:ilvl w:val="0"/>
          <w:numId w:val="9"/>
        </w:numPr>
        <w:tabs>
          <w:tab w:val="left" w:pos="821"/>
        </w:tabs>
        <w:spacing w:before="111" w:after="0" w:line="360" w:lineRule="auto"/>
        <w:ind w:left="820" w:right="0" w:hanging="361"/>
        <w:jc w:val="both"/>
        <w:rPr>
          <w:rFonts w:ascii="Times New Roman" w:hAnsi="Times New Roman" w:eastAsia="Times New Roman" w:cs="Times New Roman"/>
          <w:color w:val="auto"/>
          <w:spacing w:val="0"/>
          <w:position w:val="0"/>
          <w:sz w:val="24"/>
          <w:shd w:val="clear" w:fill="auto"/>
        </w:rPr>
      </w:pPr>
      <w:r>
        <w:rPr>
          <w:rFonts w:ascii="Times New Roman" w:hAnsi="Times New Roman" w:eastAsia="Times New Roman" w:cs="Times New Roman"/>
          <w:color w:val="auto"/>
          <w:spacing w:val="0"/>
          <w:position w:val="0"/>
          <w:sz w:val="24"/>
          <w:shd w:val="clear" w:fill="auto"/>
        </w:rPr>
        <w:t>Debug</w:t>
      </w:r>
    </w:p>
    <w:p>
      <w:pPr>
        <w:numPr>
          <w:ilvl w:val="0"/>
          <w:numId w:val="9"/>
        </w:numPr>
        <w:tabs>
          <w:tab w:val="left" w:pos="821"/>
        </w:tabs>
        <w:spacing w:before="110" w:after="0" w:line="360" w:lineRule="auto"/>
        <w:ind w:left="820" w:right="0" w:hanging="361"/>
        <w:jc w:val="both"/>
        <w:rPr>
          <w:rFonts w:ascii="Times New Roman" w:hAnsi="Times New Roman" w:eastAsia="Times New Roman" w:cs="Times New Roman"/>
          <w:color w:val="auto"/>
          <w:spacing w:val="0"/>
          <w:position w:val="0"/>
          <w:sz w:val="24"/>
          <w:shd w:val="clear" w:fill="auto"/>
        </w:rPr>
      </w:pPr>
      <w:r>
        <w:rPr>
          <w:rFonts w:ascii="Times New Roman" w:hAnsi="Times New Roman" w:eastAsia="Times New Roman" w:cs="Times New Roman"/>
          <w:color w:val="auto"/>
          <w:spacing w:val="2"/>
          <w:position w:val="0"/>
          <w:sz w:val="24"/>
          <w:shd w:val="clear" w:fill="auto"/>
        </w:rPr>
        <w:t>Function</w:t>
      </w:r>
    </w:p>
    <w:p>
      <w:pPr>
        <w:numPr>
          <w:ilvl w:val="0"/>
          <w:numId w:val="9"/>
        </w:numPr>
        <w:tabs>
          <w:tab w:val="left" w:pos="821"/>
        </w:tabs>
        <w:spacing w:before="108" w:after="0" w:line="360" w:lineRule="auto"/>
        <w:ind w:left="820" w:right="0" w:hanging="361"/>
        <w:jc w:val="both"/>
        <w:rPr>
          <w:rFonts w:ascii="Times New Roman" w:hAnsi="Times New Roman" w:eastAsia="Times New Roman" w:cs="Times New Roman"/>
          <w:color w:val="auto"/>
          <w:spacing w:val="0"/>
          <w:position w:val="0"/>
          <w:sz w:val="24"/>
          <w:shd w:val="clear" w:fill="auto"/>
        </w:rPr>
      </w:pPr>
      <w:r>
        <w:rPr>
          <w:rFonts w:ascii="Times New Roman" w:hAnsi="Times New Roman" w:eastAsia="Times New Roman" w:cs="Times New Roman"/>
          <w:color w:val="auto"/>
          <w:spacing w:val="0"/>
          <w:position w:val="0"/>
          <w:sz w:val="24"/>
          <w:shd w:val="clear" w:fill="auto"/>
        </w:rPr>
        <w:t>Ui_Form</w:t>
      </w:r>
    </w:p>
    <w:p>
      <w:pPr>
        <w:numPr>
          <w:ilvl w:val="0"/>
          <w:numId w:val="9"/>
        </w:numPr>
        <w:tabs>
          <w:tab w:val="left" w:pos="821"/>
        </w:tabs>
        <w:spacing w:before="110" w:after="0" w:line="360" w:lineRule="auto"/>
        <w:ind w:left="820" w:right="0" w:hanging="361"/>
        <w:jc w:val="both"/>
        <w:rPr>
          <w:rFonts w:ascii="Times New Roman" w:hAnsi="Times New Roman" w:eastAsia="Times New Roman" w:cs="Times New Roman"/>
          <w:color w:val="auto"/>
          <w:spacing w:val="0"/>
          <w:position w:val="0"/>
          <w:sz w:val="24"/>
          <w:shd w:val="clear" w:fill="auto"/>
        </w:rPr>
      </w:pPr>
      <w:r>
        <w:rPr>
          <w:rFonts w:ascii="Times New Roman" w:hAnsi="Times New Roman" w:eastAsia="Times New Roman" w:cs="Times New Roman"/>
          <w:color w:val="auto"/>
          <w:spacing w:val="0"/>
          <w:position w:val="0"/>
          <w:sz w:val="24"/>
          <w:shd w:val="clear" w:fill="auto"/>
        </w:rPr>
        <w:t>Ui_Text</w:t>
      </w:r>
    </w:p>
    <w:p>
      <w:pPr>
        <w:tabs>
          <w:tab w:val="left" w:pos="821"/>
        </w:tabs>
        <w:spacing w:before="110" w:after="0" w:line="360" w:lineRule="auto"/>
        <w:ind w:left="0" w:right="0" w:firstLine="0"/>
        <w:jc w:val="both"/>
        <w:rPr>
          <w:rFonts w:ascii="Times New Roman" w:hAnsi="Times New Roman" w:eastAsia="Times New Roman" w:cs="Times New Roman"/>
          <w:color w:val="auto"/>
          <w:spacing w:val="0"/>
          <w:position w:val="0"/>
          <w:sz w:val="24"/>
          <w:shd w:val="clear" w:fill="auto"/>
        </w:rPr>
      </w:pPr>
    </w:p>
    <w:p>
      <w:pPr>
        <w:tabs>
          <w:tab w:val="left" w:pos="821"/>
        </w:tabs>
        <w:spacing w:before="110" w:after="0" w:line="240" w:lineRule="auto"/>
        <w:ind w:left="0" w:right="0" w:firstLine="0"/>
        <w:jc w:val="both"/>
      </w:pPr>
      <w:r>
        <w:drawing>
          <wp:inline distT="0" distB="0" distL="114300" distR="114300">
            <wp:extent cx="4572000" cy="2419350"/>
            <wp:effectExtent l="0" t="0" r="0" b="0"/>
            <wp:docPr id="658808635" name="Picture 6588086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808635" name="Picture 658808635"/>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4572000" cy="2419350"/>
                    </a:xfrm>
                    <a:prstGeom prst="rect">
                      <a:avLst/>
                    </a:prstGeom>
                  </pic:spPr>
                </pic:pic>
              </a:graphicData>
            </a:graphic>
          </wp:inline>
        </w:drawing>
      </w:r>
    </w:p>
    <w:p>
      <w:pPr>
        <w:tabs>
          <w:tab w:val="left" w:pos="821"/>
        </w:tabs>
        <w:spacing w:before="110" w:after="0" w:line="360" w:lineRule="auto"/>
        <w:ind w:left="0" w:right="0" w:firstLine="0"/>
        <w:jc w:val="both"/>
        <w:rPr>
          <w:rFonts w:ascii="Times New Roman" w:hAnsi="Times New Roman" w:eastAsia="Times New Roman" w:cs="Times New Roman"/>
          <w:color w:val="auto"/>
          <w:spacing w:val="0"/>
          <w:position w:val="0"/>
          <w:sz w:val="24"/>
          <w:shd w:val="clear" w:fill="auto"/>
        </w:rPr>
      </w:pPr>
    </w:p>
    <w:p>
      <w:pPr>
        <w:tabs>
          <w:tab w:val="left" w:pos="290"/>
        </w:tabs>
        <w:spacing w:before="94" w:after="0" w:line="240" w:lineRule="auto"/>
        <w:ind w:left="0" w:right="0" w:firstLine="0"/>
        <w:jc w:val="left"/>
        <w:rPr>
          <w:rFonts w:ascii="Arial" w:hAnsi="Arial" w:eastAsia="Arial" w:cs="Arial"/>
          <w:b/>
          <w:color w:val="auto"/>
          <w:spacing w:val="2"/>
          <w:position w:val="0"/>
          <w:sz w:val="22"/>
          <w:shd w:val="clear" w:fill="auto"/>
        </w:rPr>
      </w:pPr>
    </w:p>
    <w:p>
      <w:pPr>
        <w:numPr>
          <w:ilvl w:val="0"/>
          <w:numId w:val="10"/>
        </w:numPr>
        <w:spacing w:before="0" w:after="0" w:line="360" w:lineRule="auto"/>
        <w:ind w:left="289" w:right="0" w:hanging="190"/>
        <w:jc w:val="both"/>
        <w:rPr>
          <w:rFonts w:ascii="Times New Roman" w:hAnsi="Times New Roman" w:eastAsia="Times New Roman" w:cs="Times New Roman"/>
          <w:b/>
          <w:color w:val="auto"/>
          <w:spacing w:val="0"/>
          <w:position w:val="0"/>
          <w:sz w:val="24"/>
          <w:shd w:val="clear" w:fill="auto"/>
        </w:rPr>
      </w:pPr>
      <w:r>
        <w:rPr>
          <w:rFonts w:ascii="Times New Roman" w:hAnsi="Times New Roman" w:eastAsia="Times New Roman" w:cs="Times New Roman"/>
          <w:b/>
          <w:color w:val="auto"/>
          <w:spacing w:val="0"/>
          <w:position w:val="0"/>
          <w:sz w:val="24"/>
          <w:shd w:val="clear" w:fill="auto"/>
        </w:rPr>
        <w:t>Deploy and run Node Red app.</w:t>
      </w:r>
    </w:p>
    <w:p>
      <w:pPr>
        <w:spacing w:before="0" w:after="0" w:line="240" w:lineRule="auto"/>
        <w:ind w:left="99" w:right="0" w:firstLine="0"/>
        <w:jc w:val="both"/>
        <w:rPr>
          <w:rFonts w:ascii="Times New Roman" w:hAnsi="Times New Roman" w:eastAsia="Times New Roman" w:cs="Times New Roman"/>
          <w:color w:val="auto"/>
          <w:spacing w:val="0"/>
          <w:position w:val="0"/>
          <w:sz w:val="24"/>
          <w:shd w:val="clear" w:fill="auto"/>
        </w:rPr>
      </w:pPr>
    </w:p>
    <w:p>
      <w:pPr>
        <w:spacing w:before="0" w:after="0" w:line="240" w:lineRule="auto"/>
        <w:ind w:left="99" w:right="0" w:firstLine="0"/>
        <w:jc w:val="both"/>
        <w:rPr>
          <w:rFonts w:ascii="Times New Roman" w:hAnsi="Times New Roman" w:eastAsia="Times New Roman" w:cs="Times New Roman"/>
          <w:color w:val="auto"/>
          <w:spacing w:val="0"/>
          <w:position w:val="0"/>
          <w:sz w:val="24"/>
          <w:shd w:val="clear" w:fill="auto"/>
        </w:rPr>
      </w:pPr>
      <w:r>
        <w:rPr>
          <w:rFonts w:ascii="Times New Roman" w:hAnsi="Times New Roman" w:eastAsia="Times New Roman" w:cs="Times New Roman"/>
          <w:color w:val="auto"/>
          <w:spacing w:val="0"/>
          <w:position w:val="0"/>
          <w:sz w:val="24"/>
          <w:shd w:val="clear" w:fill="auto"/>
        </w:rPr>
        <w:t>Deploy the Node Red flow.</w:t>
      </w:r>
    </w:p>
    <w:p>
      <w:pPr>
        <w:spacing w:before="0" w:after="0" w:line="240" w:lineRule="auto"/>
        <w:ind w:left="99" w:right="0" w:firstLine="0"/>
        <w:jc w:val="both"/>
        <w:rPr>
          <w:rFonts w:ascii="Times New Roman" w:hAnsi="Times New Roman" w:eastAsia="Times New Roman" w:cs="Times New Roman"/>
          <w:color w:val="auto"/>
          <w:spacing w:val="0"/>
          <w:position w:val="0"/>
          <w:sz w:val="24"/>
          <w:shd w:val="clear" w:fill="auto"/>
        </w:rPr>
      </w:pPr>
    </w:p>
    <w:p>
      <w:pPr>
        <w:spacing w:before="0" w:after="0" w:line="240" w:lineRule="auto"/>
        <w:ind w:left="99" w:right="0" w:firstLine="0"/>
        <w:jc w:val="both"/>
        <w:rPr>
          <w:rFonts w:ascii="Times New Roman" w:hAnsi="Times New Roman" w:eastAsia="Times New Roman" w:cs="Times New Roman"/>
          <w:color w:val="auto"/>
          <w:spacing w:val="0"/>
          <w:position w:val="0"/>
          <w:sz w:val="24"/>
          <w:shd w:val="clear" w:fill="auto"/>
        </w:rPr>
      </w:pPr>
      <w:r>
        <w:rPr>
          <w:rFonts w:ascii="Times New Roman" w:hAnsi="Times New Roman" w:eastAsia="Times New Roman" w:cs="Times New Roman"/>
          <w:color w:val="auto"/>
          <w:spacing w:val="0"/>
          <w:position w:val="0"/>
          <w:sz w:val="24"/>
          <w:shd w:val="clear" w:fill="auto"/>
        </w:rPr>
        <w:t>Then copy the link url upto .net/ and paste at a new tab by ui at the end of the url, like this,</w:t>
      </w:r>
    </w:p>
    <w:p>
      <w:pPr>
        <w:spacing w:before="0" w:after="0" w:line="240" w:lineRule="auto"/>
        <w:ind w:left="99" w:right="0" w:firstLine="0"/>
        <w:jc w:val="both"/>
        <w:rPr>
          <w:rFonts w:ascii="Times New Roman" w:hAnsi="Times New Roman" w:eastAsia="Times New Roman" w:cs="Times New Roman"/>
          <w:color w:val="auto"/>
          <w:spacing w:val="0"/>
          <w:position w:val="0"/>
          <w:sz w:val="24"/>
          <w:shd w:val="clear" w:fill="auto"/>
        </w:rPr>
      </w:pPr>
    </w:p>
    <w:p>
      <w:pPr>
        <w:spacing w:before="0" w:after="0" w:line="240" w:lineRule="auto"/>
        <w:ind w:left="99" w:right="0" w:firstLine="0"/>
        <w:jc w:val="both"/>
        <w:rPr>
          <w:rFonts w:ascii="Times New Roman" w:hAnsi="Times New Roman" w:eastAsia="Times New Roman" w:cs="Times New Roman"/>
          <w:color w:val="auto"/>
          <w:spacing w:val="0"/>
          <w:position w:val="0"/>
          <w:sz w:val="24"/>
          <w:shd w:val="clear" w:fill="auto"/>
        </w:rPr>
      </w:pPr>
    </w:p>
    <w:p>
      <w:pPr>
        <w:spacing w:before="94" w:after="0" w:line="240" w:lineRule="auto"/>
        <w:ind w:left="100" w:right="0" w:firstLine="0"/>
        <w:jc w:val="left"/>
        <w:rPr>
          <w:rFonts w:ascii="Arial" w:hAnsi="Arial" w:eastAsia="Arial" w:cs="Arial"/>
          <w:color w:val="0000FF"/>
          <w:spacing w:val="0"/>
          <w:position w:val="0"/>
          <w:sz w:val="22"/>
          <w:u w:val="single"/>
          <w:shd w:val="clear" w:fill="auto"/>
        </w:rPr>
      </w:pPr>
      <w:r>
        <w:rPr>
          <w:rFonts w:ascii="Times New Roman" w:hAnsi="Times New Roman" w:eastAsia="Times New Roman" w:cs="Times New Roman"/>
          <w:color w:val="0000FF"/>
          <w:spacing w:val="-56"/>
          <w:position w:val="0"/>
          <w:sz w:val="22"/>
          <w:szCs w:val="22"/>
          <w:u w:val="single"/>
          <w:shd w:val="clear" w:fill="auto"/>
        </w:rPr>
        <w:t xml:space="preserve"> </w:t>
      </w:r>
    </w:p>
    <w:p>
      <w:pPr>
        <w:spacing w:before="94" w:after="0" w:line="240" w:lineRule="auto"/>
        <w:ind w:left="100" w:right="0" w:firstLine="0"/>
        <w:jc w:val="left"/>
      </w:pPr>
    </w:p>
    <w:p>
      <w:pPr>
        <w:spacing w:before="94" w:after="0" w:line="240" w:lineRule="auto"/>
        <w:ind w:left="100" w:right="0" w:firstLine="0"/>
        <w:jc w:val="left"/>
      </w:pPr>
      <w:r>
        <w:drawing>
          <wp:inline distT="0" distB="0" distL="114300" distR="114300">
            <wp:extent cx="5057775" cy="3448050"/>
            <wp:effectExtent l="0" t="0" r="0" b="0"/>
            <wp:docPr id="514806610" name="Picture 5148066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806610" name="Picture 514806610"/>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057775" cy="3448050"/>
                    </a:xfrm>
                    <a:prstGeom prst="rect">
                      <a:avLst/>
                    </a:prstGeom>
                  </pic:spPr>
                </pic:pic>
              </a:graphicData>
            </a:graphic>
          </wp:inline>
        </w:drawing>
      </w:r>
    </w:p>
    <w:p>
      <w:pPr>
        <w:spacing w:before="94" w:after="0" w:line="240" w:lineRule="auto"/>
        <w:ind w:left="100" w:right="0" w:firstLine="0"/>
        <w:jc w:val="left"/>
        <w:rPr>
          <w:rFonts w:ascii="Arial" w:hAnsi="Arial" w:eastAsia="Arial" w:cs="Arial"/>
          <w:color w:val="0000FF"/>
          <w:spacing w:val="0"/>
          <w:position w:val="0"/>
          <w:sz w:val="22"/>
          <w:u w:val="single"/>
          <w:shd w:val="clear" w:fill="auto"/>
        </w:rPr>
      </w:pPr>
    </w:p>
    <w:p>
      <w:pPr>
        <w:spacing w:before="0" w:after="0" w:line="240" w:lineRule="auto"/>
        <w:ind w:left="0" w:right="0" w:firstLine="0"/>
        <w:jc w:val="left"/>
        <w:rPr>
          <w:rFonts w:ascii="Times New Roman" w:hAnsi="Times New Roman" w:eastAsia="Times New Roman" w:cs="Times New Roman"/>
          <w:color w:val="171717"/>
          <w:spacing w:val="2"/>
          <w:position w:val="0"/>
          <w:sz w:val="24"/>
          <w:shd w:val="clear" w:fill="FFFFFF"/>
        </w:rPr>
      </w:pPr>
      <w:r>
        <w:rPr>
          <w:rFonts w:ascii="Times New Roman" w:hAnsi="Times New Roman" w:eastAsia="Times New Roman" w:cs="Times New Roman"/>
          <w:color w:val="171717"/>
          <w:spacing w:val="2"/>
          <w:position w:val="0"/>
          <w:sz w:val="24"/>
          <w:shd w:val="clear" w:fill="FFFFFF"/>
        </w:rPr>
        <w:t>The chatbot responds with each question asked with relevent responce</w:t>
      </w:r>
    </w:p>
    <w:p>
      <w:pPr>
        <w:spacing w:before="0" w:after="0" w:line="240" w:lineRule="auto"/>
        <w:ind w:left="0" w:right="0" w:firstLine="0"/>
        <w:jc w:val="left"/>
        <w:rPr>
          <w:rFonts w:ascii="Times New Roman" w:hAnsi="Times New Roman" w:eastAsia="Times New Roman" w:cs="Times New Roman"/>
          <w:color w:val="171717"/>
          <w:spacing w:val="2"/>
          <w:position w:val="0"/>
          <w:sz w:val="32"/>
          <w:shd w:val="clear" w:fill="FFFFFF"/>
        </w:rPr>
      </w:pPr>
    </w:p>
    <w:p>
      <w:pPr>
        <w:spacing w:before="0" w:after="0" w:line="240" w:lineRule="auto"/>
        <w:ind w:left="0" w:right="0" w:firstLine="0"/>
        <w:jc w:val="left"/>
        <w:rPr>
          <w:rFonts w:ascii="Times New Roman" w:hAnsi="Times New Roman" w:eastAsia="Times New Roman" w:cs="Times New Roman"/>
          <w:color w:val="171717"/>
          <w:spacing w:val="2"/>
          <w:position w:val="0"/>
          <w:sz w:val="32"/>
          <w:shd w:val="clear" w:fill="FFFFFF"/>
        </w:rPr>
      </w:pPr>
    </w:p>
    <w:p>
      <w:pPr>
        <w:spacing w:before="0" w:after="0" w:line="240" w:lineRule="auto"/>
        <w:ind w:left="0" w:right="0" w:firstLine="0"/>
        <w:jc w:val="left"/>
        <w:rPr>
          <w:rFonts w:ascii="Times New Roman" w:hAnsi="Times New Roman" w:eastAsia="Times New Roman" w:cs="Times New Roman"/>
          <w:color w:val="171717"/>
          <w:spacing w:val="2"/>
          <w:position w:val="0"/>
          <w:sz w:val="32"/>
          <w:shd w:val="clear" w:fill="FFFFFF"/>
        </w:rPr>
      </w:pPr>
    </w:p>
    <w:p>
      <w:pPr>
        <w:spacing w:before="0" w:after="0" w:line="240" w:lineRule="auto"/>
        <w:ind w:left="0" w:right="0" w:firstLine="0"/>
        <w:jc w:val="left"/>
        <w:rPr>
          <w:rFonts w:ascii="Times New Roman" w:hAnsi="Times New Roman" w:eastAsia="Times New Roman" w:cs="Times New Roman"/>
          <w:color w:val="171717"/>
          <w:spacing w:val="2"/>
          <w:position w:val="0"/>
          <w:sz w:val="32"/>
          <w:shd w:val="clear" w:fill="FFFFFF"/>
        </w:rPr>
      </w:pPr>
    </w:p>
    <w:p>
      <w:pPr>
        <w:spacing w:before="0" w:after="0" w:line="240" w:lineRule="auto"/>
        <w:ind w:left="0" w:right="0" w:firstLine="0"/>
        <w:jc w:val="left"/>
        <w:rPr>
          <w:rFonts w:ascii="Times New Roman" w:hAnsi="Times New Roman" w:eastAsia="Times New Roman" w:cs="Times New Roman"/>
          <w:b/>
          <w:color w:val="171717"/>
          <w:spacing w:val="2"/>
          <w:position w:val="0"/>
          <w:sz w:val="32"/>
          <w:shd w:val="clear" w:fill="FFFFFF"/>
        </w:rPr>
      </w:pPr>
    </w:p>
    <w:p>
      <w:pPr>
        <w:spacing w:before="0" w:after="0" w:line="240" w:lineRule="auto"/>
        <w:ind w:left="0" w:right="0" w:firstLine="0"/>
        <w:jc w:val="left"/>
        <w:rPr>
          <w:rFonts w:ascii="Times New Roman" w:hAnsi="Times New Roman" w:eastAsia="Times New Roman" w:cs="Times New Roman"/>
          <w:b/>
          <w:color w:val="171717"/>
          <w:spacing w:val="2"/>
          <w:position w:val="0"/>
          <w:sz w:val="32"/>
          <w:shd w:val="clear" w:fill="FFFFFF"/>
        </w:rPr>
      </w:pPr>
      <w:r>
        <w:rPr>
          <w:rFonts w:ascii="Times New Roman" w:hAnsi="Times New Roman" w:eastAsia="Times New Roman" w:cs="Times New Roman"/>
          <w:b/>
          <w:color w:val="171717"/>
          <w:spacing w:val="2"/>
          <w:position w:val="0"/>
          <w:sz w:val="32"/>
          <w:shd w:val="clear" w:fill="FFFFFF"/>
        </w:rPr>
        <w:t>3.knowledge Studio:</w:t>
      </w:r>
    </w:p>
    <w:p>
      <w:pPr>
        <w:spacing w:before="0" w:after="0" w:line="240" w:lineRule="auto"/>
        <w:ind w:left="0" w:right="0" w:firstLine="0"/>
        <w:jc w:val="left"/>
        <w:rPr>
          <w:rFonts w:ascii="Times New Roman" w:hAnsi="Times New Roman" w:eastAsia="Times New Roman" w:cs="Times New Roman"/>
          <w:b/>
          <w:color w:val="171717"/>
          <w:spacing w:val="2"/>
          <w:position w:val="0"/>
          <w:sz w:val="24"/>
          <w:shd w:val="clear" w:fill="FFFFFF"/>
        </w:rPr>
      </w:pPr>
    </w:p>
    <w:p>
      <w:pPr>
        <w:spacing w:before="0" w:after="0" w:line="240" w:lineRule="auto"/>
        <w:ind w:left="0" w:right="0" w:firstLine="0"/>
        <w:jc w:val="left"/>
        <w:rPr>
          <w:rFonts w:ascii="Times New Roman" w:hAnsi="Times New Roman" w:eastAsia="Times New Roman" w:cs="Times New Roman"/>
          <w:color w:val="171717"/>
          <w:spacing w:val="2"/>
          <w:position w:val="0"/>
          <w:sz w:val="24"/>
          <w:shd w:val="clear" w:fill="FFFFFF"/>
        </w:rPr>
      </w:pPr>
      <w:r>
        <w:rPr>
          <w:rFonts w:ascii="Times New Roman" w:hAnsi="Times New Roman" w:eastAsia="Times New Roman" w:cs="Times New Roman"/>
          <w:color w:val="171717"/>
          <w:spacing w:val="2"/>
          <w:position w:val="0"/>
          <w:sz w:val="24"/>
          <w:shd w:val="clear" w:fill="FFFFFF"/>
        </w:rPr>
        <w:t>Coming to Knowledge Studio it is used for Document Analyzing .</w:t>
      </w:r>
    </w:p>
    <w:p>
      <w:pPr>
        <w:spacing w:before="0" w:after="0" w:line="240" w:lineRule="auto"/>
        <w:ind w:left="0" w:right="0" w:firstLine="0"/>
        <w:jc w:val="left"/>
        <w:rPr>
          <w:rFonts w:ascii="Times New Roman" w:hAnsi="Times New Roman" w:eastAsia="Times New Roman" w:cs="Times New Roman"/>
          <w:color w:val="171717"/>
          <w:spacing w:val="2"/>
          <w:position w:val="0"/>
          <w:sz w:val="24"/>
          <w:shd w:val="clear" w:fill="FFFFFF"/>
        </w:rPr>
      </w:pPr>
    </w:p>
    <w:p>
      <w:pPr>
        <w:spacing w:before="0" w:after="0" w:line="240" w:lineRule="auto"/>
        <w:ind w:left="0" w:right="0" w:firstLine="0"/>
        <w:jc w:val="left"/>
        <w:rPr>
          <w:rFonts w:ascii="Times New Roman" w:hAnsi="Times New Roman" w:eastAsia="Times New Roman" w:cs="Times New Roman"/>
          <w:color w:val="171717"/>
          <w:spacing w:val="2"/>
          <w:position w:val="0"/>
          <w:sz w:val="24"/>
          <w:shd w:val="clear" w:fill="FFFFFF"/>
        </w:rPr>
      </w:pPr>
      <w:r>
        <w:rPr>
          <w:rFonts w:ascii="Times New Roman" w:hAnsi="Times New Roman" w:eastAsia="Times New Roman" w:cs="Times New Roman"/>
          <w:color w:val="171717"/>
          <w:spacing w:val="2"/>
          <w:position w:val="0"/>
          <w:sz w:val="24"/>
          <w:shd w:val="clear" w:fill="FFFFFF"/>
        </w:rPr>
        <w:t xml:space="preserve">here we are using Knowledge studio for resume analyzing we upload </w:t>
      </w:r>
    </w:p>
    <w:p>
      <w:pPr>
        <w:spacing w:before="0" w:after="0" w:line="240" w:lineRule="auto"/>
        <w:ind w:left="0" w:right="0" w:firstLine="0"/>
        <w:jc w:val="left"/>
        <w:rPr>
          <w:rFonts w:ascii="Times New Roman" w:hAnsi="Times New Roman" w:eastAsia="Times New Roman" w:cs="Times New Roman"/>
          <w:color w:val="171717"/>
          <w:spacing w:val="2"/>
          <w:position w:val="0"/>
          <w:sz w:val="24"/>
          <w:shd w:val="clear" w:fill="FFFFFF"/>
        </w:rPr>
      </w:pPr>
    </w:p>
    <w:p>
      <w:pPr>
        <w:spacing w:before="0" w:after="0" w:line="240" w:lineRule="auto"/>
        <w:ind w:left="0" w:right="0" w:firstLine="0"/>
        <w:jc w:val="left"/>
        <w:rPr>
          <w:rFonts w:ascii="Times New Roman" w:hAnsi="Times New Roman" w:eastAsia="Times New Roman" w:cs="Times New Roman"/>
          <w:color w:val="171717"/>
          <w:spacing w:val="2"/>
          <w:position w:val="0"/>
          <w:sz w:val="24"/>
          <w:shd w:val="clear" w:fill="FFFFFF"/>
        </w:rPr>
      </w:pPr>
      <w:r>
        <w:rPr>
          <w:rFonts w:ascii="Times New Roman" w:hAnsi="Times New Roman" w:eastAsia="Times New Roman" w:cs="Times New Roman"/>
          <w:color w:val="171717"/>
          <w:spacing w:val="2"/>
          <w:position w:val="0"/>
          <w:sz w:val="24"/>
          <w:shd w:val="clear" w:fill="FFFFFF"/>
        </w:rPr>
        <w:t xml:space="preserve">different resumes and ass entity types and train the resume documents based </w:t>
      </w:r>
    </w:p>
    <w:p>
      <w:pPr>
        <w:spacing w:before="0" w:after="0" w:line="240" w:lineRule="auto"/>
        <w:ind w:left="0" w:right="0" w:firstLine="0"/>
        <w:jc w:val="left"/>
        <w:rPr>
          <w:rFonts w:ascii="Times New Roman" w:hAnsi="Times New Roman" w:eastAsia="Times New Roman" w:cs="Times New Roman"/>
          <w:color w:val="171717"/>
          <w:spacing w:val="2"/>
          <w:position w:val="0"/>
          <w:sz w:val="24"/>
          <w:shd w:val="clear" w:fill="FFFFFF"/>
        </w:rPr>
      </w:pPr>
    </w:p>
    <w:p>
      <w:pPr>
        <w:spacing w:before="0" w:after="0" w:line="240" w:lineRule="auto"/>
        <w:ind w:left="0" w:right="0" w:firstLine="0"/>
        <w:jc w:val="left"/>
        <w:rPr>
          <w:rFonts w:ascii="Times New Roman" w:hAnsi="Times New Roman" w:eastAsia="Times New Roman" w:cs="Times New Roman"/>
          <w:color w:val="171717"/>
          <w:spacing w:val="2"/>
          <w:position w:val="0"/>
          <w:sz w:val="24"/>
          <w:shd w:val="clear" w:fill="FFFFFF"/>
        </w:rPr>
      </w:pPr>
      <w:r>
        <w:rPr>
          <w:rFonts w:ascii="Times New Roman" w:hAnsi="Times New Roman" w:eastAsia="Times New Roman" w:cs="Times New Roman"/>
          <w:color w:val="171717"/>
          <w:spacing w:val="2"/>
          <w:position w:val="0"/>
          <w:sz w:val="24"/>
          <w:shd w:val="clear" w:fill="FFFFFF"/>
        </w:rPr>
        <w:t xml:space="preserve">on the entitiy types .we also add dictionaries to match the entities examples </w:t>
      </w:r>
    </w:p>
    <w:p>
      <w:pPr>
        <w:spacing w:before="0" w:after="0" w:line="240" w:lineRule="auto"/>
        <w:ind w:left="0" w:right="0" w:firstLine="0"/>
        <w:jc w:val="left"/>
        <w:rPr>
          <w:rFonts w:ascii="Times New Roman" w:hAnsi="Times New Roman" w:eastAsia="Times New Roman" w:cs="Times New Roman"/>
          <w:color w:val="171717"/>
          <w:spacing w:val="2"/>
          <w:position w:val="0"/>
          <w:sz w:val="24"/>
          <w:shd w:val="clear" w:fill="FFFFFF"/>
        </w:rPr>
      </w:pPr>
    </w:p>
    <w:p>
      <w:pPr>
        <w:spacing w:before="0" w:after="0" w:line="240" w:lineRule="auto"/>
        <w:ind w:left="0" w:right="0" w:firstLine="0"/>
        <w:jc w:val="left"/>
        <w:rPr>
          <w:rFonts w:ascii="Times New Roman" w:hAnsi="Times New Roman" w:eastAsia="Times New Roman" w:cs="Times New Roman"/>
          <w:color w:val="171717"/>
          <w:spacing w:val="2"/>
          <w:position w:val="0"/>
          <w:sz w:val="24"/>
          <w:shd w:val="clear" w:fill="FFFFFF"/>
        </w:rPr>
      </w:pPr>
      <w:r>
        <w:rPr>
          <w:rFonts w:ascii="Times New Roman" w:hAnsi="Times New Roman" w:eastAsia="Times New Roman" w:cs="Times New Roman"/>
          <w:color w:val="171717"/>
          <w:spacing w:val="2"/>
          <w:position w:val="0"/>
          <w:sz w:val="24"/>
          <w:shd w:val="clear" w:fill="FFFFFF"/>
        </w:rPr>
        <w:t>that are present in the resume document.</w:t>
      </w:r>
    </w:p>
    <w:p>
      <w:pPr>
        <w:spacing w:before="0" w:after="0" w:line="240" w:lineRule="auto"/>
        <w:ind w:left="0" w:right="0" w:firstLine="0"/>
        <w:jc w:val="left"/>
        <w:rPr>
          <w:rFonts w:ascii="Times New Roman" w:hAnsi="Times New Roman" w:eastAsia="Times New Roman" w:cs="Times New Roman"/>
          <w:color w:val="171717"/>
          <w:spacing w:val="2"/>
          <w:position w:val="0"/>
          <w:sz w:val="28"/>
          <w:shd w:val="clear" w:fill="FFFFFF"/>
        </w:rPr>
      </w:pPr>
    </w:p>
    <w:p>
      <w:pPr>
        <w:spacing w:before="0" w:after="0" w:line="240" w:lineRule="auto"/>
        <w:ind w:left="0" w:right="0" w:firstLine="0"/>
        <w:jc w:val="left"/>
      </w:pPr>
      <w:r>
        <w:drawing>
          <wp:inline distT="0" distB="0" distL="114300" distR="114300">
            <wp:extent cx="5495925" cy="2974975"/>
            <wp:effectExtent l="0" t="0" r="0" b="0"/>
            <wp:docPr id="285325833" name="Picture 2853258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325833" name="Picture 285325833"/>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495925" cy="2975098"/>
                    </a:xfrm>
                    <a:prstGeom prst="rect">
                      <a:avLst/>
                    </a:prstGeom>
                  </pic:spPr>
                </pic:pic>
              </a:graphicData>
            </a:graphic>
          </wp:inline>
        </w:drawing>
      </w:r>
    </w:p>
    <w:p>
      <w:pPr>
        <w:spacing w:before="0" w:after="0" w:line="240" w:lineRule="auto"/>
        <w:ind w:left="0" w:right="0" w:firstLine="0"/>
        <w:jc w:val="left"/>
        <w:rPr>
          <w:rFonts w:ascii="Times New Roman" w:hAnsi="Times New Roman" w:eastAsia="Times New Roman" w:cs="Times New Roman"/>
          <w:color w:val="171717"/>
          <w:spacing w:val="2"/>
          <w:position w:val="0"/>
          <w:sz w:val="28"/>
          <w:shd w:val="clear" w:fill="FFFFFF"/>
        </w:rPr>
      </w:pPr>
    </w:p>
    <w:p>
      <w:pPr>
        <w:spacing w:before="0" w:after="0" w:line="240" w:lineRule="auto"/>
        <w:ind w:left="0" w:right="0" w:firstLine="0"/>
        <w:jc w:val="left"/>
        <w:rPr>
          <w:rFonts w:ascii="Times New Roman" w:hAnsi="Times New Roman" w:eastAsia="Times New Roman" w:cs="Times New Roman"/>
          <w:color w:val="171717"/>
          <w:spacing w:val="2"/>
          <w:position w:val="0"/>
          <w:sz w:val="24"/>
          <w:shd w:val="clear" w:fill="FFFFFF"/>
        </w:rPr>
      </w:pPr>
      <w:r>
        <w:rPr>
          <w:rFonts w:ascii="Times New Roman" w:hAnsi="Times New Roman" w:eastAsia="Times New Roman" w:cs="Times New Roman"/>
          <w:color w:val="171717"/>
          <w:spacing w:val="2"/>
          <w:position w:val="0"/>
          <w:sz w:val="24"/>
          <w:shd w:val="clear" w:fill="FFFFFF"/>
        </w:rPr>
        <w:t xml:space="preserve">From Resource List Go to Knowledge studio and Launch the Knowledge </w:t>
      </w:r>
    </w:p>
    <w:p>
      <w:pPr>
        <w:spacing w:before="0" w:after="0" w:line="240" w:lineRule="auto"/>
        <w:ind w:left="0" w:right="0" w:firstLine="0"/>
        <w:jc w:val="left"/>
        <w:rPr>
          <w:rFonts w:ascii="Times New Roman" w:hAnsi="Times New Roman" w:eastAsia="Times New Roman" w:cs="Times New Roman"/>
          <w:color w:val="171717"/>
          <w:spacing w:val="2"/>
          <w:position w:val="0"/>
          <w:sz w:val="24"/>
          <w:shd w:val="clear" w:fill="FFFFFF"/>
        </w:rPr>
      </w:pPr>
    </w:p>
    <w:p>
      <w:pPr>
        <w:spacing w:before="0" w:after="0" w:line="240" w:lineRule="auto"/>
        <w:ind w:left="0" w:right="0" w:firstLine="0"/>
        <w:jc w:val="left"/>
        <w:rPr>
          <w:rFonts w:ascii="Times New Roman" w:hAnsi="Times New Roman" w:eastAsia="Times New Roman" w:cs="Times New Roman"/>
          <w:color w:val="171717"/>
          <w:spacing w:val="2"/>
          <w:position w:val="0"/>
          <w:sz w:val="24"/>
          <w:shd w:val="clear" w:fill="FFFFFF"/>
        </w:rPr>
      </w:pPr>
      <w:r>
        <w:rPr>
          <w:rFonts w:ascii="Times New Roman" w:hAnsi="Times New Roman" w:eastAsia="Times New Roman" w:cs="Times New Roman"/>
          <w:color w:val="171717"/>
          <w:spacing w:val="2"/>
          <w:position w:val="0"/>
          <w:sz w:val="24"/>
          <w:shd w:val="clear" w:fill="FFFFFF"/>
        </w:rPr>
        <w:t xml:space="preserve">Studio </w:t>
      </w:r>
    </w:p>
    <w:p>
      <w:pPr>
        <w:spacing w:before="0" w:after="0" w:line="240" w:lineRule="auto"/>
        <w:ind w:left="0" w:right="0" w:firstLine="0"/>
        <w:jc w:val="left"/>
        <w:rPr>
          <w:rFonts w:ascii="Times New Roman" w:hAnsi="Times New Roman" w:eastAsia="Times New Roman" w:cs="Times New Roman"/>
          <w:b/>
          <w:color w:val="171717"/>
          <w:spacing w:val="2"/>
          <w:position w:val="0"/>
          <w:sz w:val="28"/>
          <w:shd w:val="clear" w:fill="FFFFFF"/>
        </w:rPr>
      </w:pPr>
    </w:p>
    <w:p>
      <w:pPr>
        <w:spacing w:before="0" w:after="0" w:line="240" w:lineRule="auto"/>
        <w:ind w:left="0" w:right="0" w:firstLine="0"/>
        <w:jc w:val="left"/>
      </w:pPr>
      <w:r>
        <w:drawing>
          <wp:inline distT="0" distB="0" distL="114300" distR="114300">
            <wp:extent cx="5400675" cy="2876550"/>
            <wp:effectExtent l="0" t="0" r="0" b="0"/>
            <wp:docPr id="1686392938" name="Picture 16863929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392938" name="Picture 1686392938"/>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400675" cy="2876550"/>
                    </a:xfrm>
                    <a:prstGeom prst="rect">
                      <a:avLst/>
                    </a:prstGeom>
                  </pic:spPr>
                </pic:pic>
              </a:graphicData>
            </a:graphic>
          </wp:inline>
        </w:drawing>
      </w:r>
    </w:p>
    <w:p>
      <w:pPr>
        <w:spacing w:before="0" w:after="0" w:line="240" w:lineRule="auto"/>
        <w:ind w:left="0" w:right="0" w:firstLine="0"/>
        <w:jc w:val="left"/>
        <w:rPr>
          <w:rFonts w:ascii="Times New Roman" w:hAnsi="Times New Roman" w:eastAsia="Times New Roman" w:cs="Times New Roman"/>
          <w:b/>
          <w:color w:val="171717"/>
          <w:spacing w:val="2"/>
          <w:position w:val="0"/>
          <w:sz w:val="24"/>
          <w:shd w:val="clear" w:fill="FFFFFF"/>
        </w:rPr>
      </w:pPr>
    </w:p>
    <w:p>
      <w:pPr>
        <w:spacing w:before="0" w:after="0" w:line="240" w:lineRule="auto"/>
        <w:ind w:left="0" w:right="0" w:firstLine="0"/>
        <w:jc w:val="left"/>
        <w:rPr>
          <w:rFonts w:ascii="Times New Roman" w:hAnsi="Times New Roman" w:eastAsia="Times New Roman" w:cs="Times New Roman"/>
          <w:color w:val="171717"/>
          <w:spacing w:val="2"/>
          <w:position w:val="0"/>
          <w:sz w:val="24"/>
          <w:shd w:val="clear" w:fill="FFFFFF"/>
        </w:rPr>
      </w:pPr>
      <w:r>
        <w:rPr>
          <w:rFonts w:ascii="Times New Roman" w:hAnsi="Times New Roman" w:eastAsia="Times New Roman" w:cs="Times New Roman"/>
          <w:color w:val="171717"/>
          <w:spacing w:val="2"/>
          <w:position w:val="0"/>
          <w:sz w:val="24"/>
          <w:shd w:val="clear" w:fill="FFFFFF"/>
        </w:rPr>
        <w:t>create a Workspace as i have created Analy</w:t>
      </w:r>
      <w:r>
        <w:rPr>
          <w:rFonts w:ascii="Times New Roman" w:hAnsi="Times New Roman" w:eastAsia="Times New Roman" w:cs="Times New Roman"/>
          <w:color w:val="171717"/>
          <w:spacing w:val="2"/>
          <w:position w:val="0"/>
          <w:sz w:val="24"/>
          <w:shd w:val="clear" w:fill="FFFFFF"/>
          <w:lang w:val="en-US"/>
        </w:rPr>
        <w:t>z</w:t>
      </w:r>
      <w:r>
        <w:rPr>
          <w:rFonts w:ascii="Times New Roman" w:hAnsi="Times New Roman" w:eastAsia="Times New Roman" w:cs="Times New Roman"/>
          <w:color w:val="171717"/>
          <w:spacing w:val="2"/>
          <w:position w:val="0"/>
          <w:sz w:val="24"/>
          <w:shd w:val="clear" w:fill="FFFFFF"/>
        </w:rPr>
        <w:t xml:space="preserve">er as my Workspace for </w:t>
      </w:r>
    </w:p>
    <w:p>
      <w:pPr>
        <w:spacing w:before="0" w:after="0" w:line="240" w:lineRule="auto"/>
        <w:ind w:left="0" w:right="0" w:firstLine="0"/>
        <w:jc w:val="left"/>
        <w:rPr>
          <w:rFonts w:ascii="Times New Roman" w:hAnsi="Times New Roman" w:eastAsia="Times New Roman" w:cs="Times New Roman"/>
          <w:color w:val="171717"/>
          <w:spacing w:val="2"/>
          <w:position w:val="0"/>
          <w:sz w:val="24"/>
          <w:shd w:val="clear" w:fill="FFFFFF"/>
        </w:rPr>
      </w:pPr>
    </w:p>
    <w:p>
      <w:pPr>
        <w:spacing w:before="0" w:after="0" w:line="240" w:lineRule="auto"/>
        <w:ind w:left="0" w:right="0" w:firstLine="0"/>
        <w:jc w:val="left"/>
        <w:rPr>
          <w:rFonts w:ascii="Times New Roman" w:hAnsi="Times New Roman" w:eastAsia="Times New Roman" w:cs="Times New Roman"/>
          <w:b/>
          <w:color w:val="171717"/>
          <w:spacing w:val="2"/>
          <w:position w:val="0"/>
          <w:sz w:val="24"/>
          <w:shd w:val="clear" w:fill="FFFFFF"/>
        </w:rPr>
      </w:pPr>
      <w:r>
        <w:rPr>
          <w:rFonts w:ascii="Times New Roman" w:hAnsi="Times New Roman" w:eastAsia="Times New Roman" w:cs="Times New Roman"/>
          <w:color w:val="171717"/>
          <w:spacing w:val="2"/>
          <w:position w:val="0"/>
          <w:sz w:val="24"/>
          <w:shd w:val="clear" w:fill="FFFFFF"/>
        </w:rPr>
        <w:t>Document Analyzing</w:t>
      </w:r>
    </w:p>
    <w:p>
      <w:pPr>
        <w:spacing w:before="0" w:after="0" w:line="240" w:lineRule="auto"/>
        <w:ind w:left="0" w:right="0" w:firstLine="0"/>
        <w:jc w:val="left"/>
        <w:rPr>
          <w:rFonts w:ascii="Times New Roman" w:hAnsi="Times New Roman" w:eastAsia="Times New Roman" w:cs="Times New Roman"/>
          <w:b/>
          <w:color w:val="171717"/>
          <w:spacing w:val="2"/>
          <w:position w:val="0"/>
          <w:sz w:val="28"/>
          <w:shd w:val="clear" w:fill="FFFFFF"/>
        </w:rPr>
      </w:pPr>
    </w:p>
    <w:p>
      <w:pPr>
        <w:spacing w:before="0" w:after="0" w:line="240" w:lineRule="auto"/>
        <w:ind w:left="0" w:right="0" w:firstLine="0"/>
        <w:jc w:val="left"/>
      </w:pPr>
      <w:r>
        <w:drawing>
          <wp:inline distT="0" distB="0" distL="114300" distR="114300">
            <wp:extent cx="5200650" cy="3048000"/>
            <wp:effectExtent l="0" t="0" r="0" b="0"/>
            <wp:docPr id="1735393392" name="Picture 1735393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393392" name="Picture 1735393392"/>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200650" cy="3048000"/>
                    </a:xfrm>
                    <a:prstGeom prst="rect">
                      <a:avLst/>
                    </a:prstGeom>
                  </pic:spPr>
                </pic:pic>
              </a:graphicData>
            </a:graphic>
          </wp:inline>
        </w:drawing>
      </w:r>
    </w:p>
    <w:p>
      <w:pPr>
        <w:spacing w:before="0" w:after="0" w:line="240" w:lineRule="auto"/>
        <w:ind w:left="0" w:right="0" w:firstLine="0"/>
        <w:jc w:val="left"/>
        <w:rPr>
          <w:rFonts w:ascii="Times New Roman" w:hAnsi="Times New Roman" w:eastAsia="Times New Roman" w:cs="Times New Roman"/>
          <w:b/>
          <w:color w:val="171717"/>
          <w:spacing w:val="2"/>
          <w:position w:val="0"/>
          <w:sz w:val="28"/>
          <w:shd w:val="clear" w:fill="FFFFFF"/>
        </w:rPr>
      </w:pPr>
    </w:p>
    <w:p>
      <w:pPr>
        <w:spacing w:before="0" w:after="0" w:line="240" w:lineRule="auto"/>
        <w:ind w:left="0" w:right="0" w:firstLine="0"/>
        <w:jc w:val="left"/>
        <w:rPr>
          <w:rFonts w:ascii="Times New Roman" w:hAnsi="Times New Roman" w:eastAsia="Times New Roman" w:cs="Times New Roman"/>
          <w:color w:val="171717"/>
          <w:spacing w:val="2"/>
          <w:position w:val="0"/>
          <w:sz w:val="24"/>
          <w:shd w:val="clear" w:fill="FFFFFF"/>
        </w:rPr>
      </w:pPr>
      <w:r>
        <w:rPr>
          <w:rFonts w:ascii="Times New Roman" w:hAnsi="Times New Roman" w:eastAsia="Times New Roman" w:cs="Times New Roman"/>
          <w:color w:val="171717"/>
          <w:spacing w:val="2"/>
          <w:position w:val="0"/>
          <w:sz w:val="24"/>
          <w:shd w:val="clear" w:fill="FFFFFF"/>
        </w:rPr>
        <w:t xml:space="preserve">These are some of the Entity types that i have used for Skills , </w:t>
      </w:r>
    </w:p>
    <w:p>
      <w:pPr>
        <w:spacing w:before="0" w:after="0" w:line="240" w:lineRule="auto"/>
        <w:ind w:left="0" w:right="0" w:firstLine="0"/>
        <w:jc w:val="left"/>
        <w:rPr>
          <w:rFonts w:ascii="Times New Roman" w:hAnsi="Times New Roman" w:eastAsia="Times New Roman" w:cs="Times New Roman"/>
          <w:color w:val="171717"/>
          <w:spacing w:val="2"/>
          <w:position w:val="0"/>
          <w:sz w:val="24"/>
          <w:shd w:val="clear" w:fill="FFFFFF"/>
        </w:rPr>
      </w:pPr>
    </w:p>
    <w:p>
      <w:pPr>
        <w:spacing w:before="0" w:after="0" w:line="240" w:lineRule="auto"/>
        <w:ind w:left="0" w:right="0" w:firstLine="0"/>
        <w:jc w:val="left"/>
        <w:rPr>
          <w:rFonts w:ascii="Times New Roman" w:hAnsi="Times New Roman" w:eastAsia="Times New Roman" w:cs="Times New Roman"/>
          <w:color w:val="171717"/>
          <w:spacing w:val="2"/>
          <w:position w:val="0"/>
          <w:sz w:val="24"/>
          <w:shd w:val="clear" w:fill="FFFFFF"/>
        </w:rPr>
      </w:pPr>
      <w:r>
        <w:rPr>
          <w:rFonts w:ascii="Times New Roman" w:hAnsi="Times New Roman" w:eastAsia="Times New Roman" w:cs="Times New Roman"/>
          <w:color w:val="171717"/>
          <w:spacing w:val="2"/>
          <w:position w:val="0"/>
          <w:sz w:val="24"/>
          <w:shd w:val="clear" w:fill="FFFFFF"/>
        </w:rPr>
        <w:t>Awards ,Achievements etc..</w:t>
      </w:r>
    </w:p>
    <w:p>
      <w:pPr>
        <w:spacing w:before="0" w:after="0" w:line="240" w:lineRule="auto"/>
        <w:ind w:left="0" w:right="0" w:firstLine="0"/>
        <w:jc w:val="left"/>
        <w:rPr>
          <w:rFonts w:ascii="Times New Roman" w:hAnsi="Times New Roman" w:eastAsia="Times New Roman" w:cs="Times New Roman"/>
          <w:b/>
          <w:color w:val="171717"/>
          <w:spacing w:val="2"/>
          <w:position w:val="0"/>
          <w:sz w:val="32"/>
          <w:shd w:val="clear" w:fill="FFFFFF"/>
        </w:rPr>
      </w:pPr>
    </w:p>
    <w:p>
      <w:pPr>
        <w:spacing w:before="0" w:after="0" w:line="240" w:lineRule="auto"/>
        <w:ind w:left="0" w:right="0" w:firstLine="0"/>
        <w:jc w:val="left"/>
      </w:pPr>
      <w:r>
        <w:drawing>
          <wp:inline distT="0" distB="0" distL="114300" distR="114300">
            <wp:extent cx="5343525" cy="2876550"/>
            <wp:effectExtent l="0" t="0" r="0" b="0"/>
            <wp:docPr id="1324934820" name="Picture 13249348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934820" name="Picture 1324934820"/>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343525" cy="2876550"/>
                    </a:xfrm>
                    <a:prstGeom prst="rect">
                      <a:avLst/>
                    </a:prstGeom>
                  </pic:spPr>
                </pic:pic>
              </a:graphicData>
            </a:graphic>
          </wp:inline>
        </w:drawing>
      </w:r>
    </w:p>
    <w:p>
      <w:pPr>
        <w:spacing w:before="0" w:after="0" w:line="240" w:lineRule="auto"/>
        <w:ind w:left="0" w:right="0" w:firstLine="0"/>
        <w:jc w:val="left"/>
        <w:rPr>
          <w:rFonts w:ascii="Times New Roman" w:hAnsi="Times New Roman" w:eastAsia="Times New Roman" w:cs="Times New Roman"/>
          <w:b/>
          <w:color w:val="171717"/>
          <w:spacing w:val="2"/>
          <w:position w:val="0"/>
          <w:sz w:val="32"/>
          <w:shd w:val="clear" w:fill="FFFFFF"/>
        </w:rPr>
      </w:pPr>
    </w:p>
    <w:p>
      <w:pPr>
        <w:spacing w:before="0" w:after="0" w:line="240" w:lineRule="auto"/>
        <w:ind w:left="0" w:right="0" w:firstLine="0"/>
        <w:jc w:val="left"/>
        <w:rPr>
          <w:rFonts w:ascii="Times New Roman" w:hAnsi="Times New Roman" w:eastAsia="Times New Roman" w:cs="Times New Roman"/>
          <w:color w:val="171717"/>
          <w:spacing w:val="2"/>
          <w:position w:val="0"/>
          <w:sz w:val="24"/>
          <w:shd w:val="clear" w:fill="FFFFFF"/>
        </w:rPr>
      </w:pPr>
      <w:r>
        <w:rPr>
          <w:rFonts w:ascii="Times New Roman" w:hAnsi="Times New Roman" w:eastAsia="Times New Roman" w:cs="Times New Roman"/>
          <w:color w:val="171717"/>
          <w:spacing w:val="2"/>
          <w:position w:val="0"/>
          <w:sz w:val="24"/>
          <w:shd w:val="clear" w:fill="FFFFFF"/>
        </w:rPr>
        <w:t xml:space="preserve">next add Relations to the entities and candidate to connect the candidate to   </w:t>
      </w:r>
    </w:p>
    <w:p>
      <w:pPr>
        <w:spacing w:before="0" w:after="0" w:line="240" w:lineRule="auto"/>
        <w:ind w:left="0" w:right="0" w:firstLine="0"/>
        <w:jc w:val="left"/>
        <w:rPr>
          <w:rFonts w:ascii="Times New Roman" w:hAnsi="Times New Roman" w:eastAsia="Times New Roman" w:cs="Times New Roman"/>
          <w:color w:val="171717"/>
          <w:spacing w:val="2"/>
          <w:position w:val="0"/>
          <w:sz w:val="24"/>
          <w:shd w:val="clear" w:fill="FFFFFF"/>
        </w:rPr>
      </w:pPr>
    </w:p>
    <w:p>
      <w:pPr>
        <w:spacing w:before="0" w:after="0" w:line="240" w:lineRule="auto"/>
        <w:ind w:left="0" w:right="0" w:firstLine="0"/>
        <w:jc w:val="left"/>
        <w:rPr>
          <w:rFonts w:ascii="Times New Roman" w:hAnsi="Times New Roman" w:eastAsia="Times New Roman" w:cs="Times New Roman"/>
          <w:color w:val="171717"/>
          <w:spacing w:val="2"/>
          <w:position w:val="0"/>
          <w:sz w:val="24"/>
          <w:shd w:val="clear" w:fill="FFFFFF"/>
        </w:rPr>
      </w:pPr>
      <w:r>
        <w:rPr>
          <w:rFonts w:ascii="Times New Roman" w:hAnsi="Times New Roman" w:eastAsia="Times New Roman" w:cs="Times New Roman"/>
          <w:color w:val="171717"/>
          <w:spacing w:val="2"/>
          <w:position w:val="0"/>
          <w:sz w:val="24"/>
          <w:shd w:val="clear" w:fill="FFFFFF"/>
        </w:rPr>
        <w:t xml:space="preserve">the entity types with relations such as Done_by for projects done by the </w:t>
      </w:r>
    </w:p>
    <w:p>
      <w:pPr>
        <w:spacing w:before="0" w:after="0" w:line="240" w:lineRule="auto"/>
        <w:ind w:left="0" w:right="0" w:firstLine="0"/>
        <w:jc w:val="left"/>
        <w:rPr>
          <w:rFonts w:ascii="Times New Roman" w:hAnsi="Times New Roman" w:eastAsia="Times New Roman" w:cs="Times New Roman"/>
          <w:color w:val="171717"/>
          <w:spacing w:val="2"/>
          <w:position w:val="0"/>
          <w:sz w:val="24"/>
          <w:shd w:val="clear" w:fill="FFFFFF"/>
        </w:rPr>
      </w:pPr>
    </w:p>
    <w:p>
      <w:pPr>
        <w:spacing w:before="0" w:after="0" w:line="240" w:lineRule="auto"/>
        <w:ind w:left="0" w:right="0" w:firstLine="0"/>
        <w:jc w:val="left"/>
        <w:rPr>
          <w:rFonts w:ascii="Times New Roman" w:hAnsi="Times New Roman" w:eastAsia="Times New Roman" w:cs="Times New Roman"/>
          <w:color w:val="171717"/>
          <w:spacing w:val="2"/>
          <w:position w:val="0"/>
          <w:sz w:val="24"/>
          <w:shd w:val="clear" w:fill="FFFFFF"/>
        </w:rPr>
      </w:pPr>
      <w:r>
        <w:rPr>
          <w:rFonts w:ascii="Times New Roman" w:hAnsi="Times New Roman" w:eastAsia="Times New Roman" w:cs="Times New Roman"/>
          <w:color w:val="171717"/>
          <w:spacing w:val="2"/>
          <w:position w:val="0"/>
          <w:sz w:val="24"/>
          <w:shd w:val="clear" w:fill="FFFFFF"/>
        </w:rPr>
        <w:t xml:space="preserve">candidate,Pursuied_by for the courses or education pursuied by the </w:t>
      </w:r>
    </w:p>
    <w:p>
      <w:pPr>
        <w:spacing w:before="0" w:after="0" w:line="240" w:lineRule="auto"/>
        <w:ind w:left="0" w:right="0" w:firstLine="0"/>
        <w:jc w:val="left"/>
        <w:rPr>
          <w:rFonts w:ascii="Times New Roman" w:hAnsi="Times New Roman" w:eastAsia="Times New Roman" w:cs="Times New Roman"/>
          <w:color w:val="171717"/>
          <w:spacing w:val="2"/>
          <w:position w:val="0"/>
          <w:sz w:val="24"/>
          <w:shd w:val="clear" w:fill="FFFFFF"/>
        </w:rPr>
      </w:pPr>
    </w:p>
    <w:p>
      <w:pPr>
        <w:spacing w:before="0" w:after="0" w:line="240" w:lineRule="auto"/>
        <w:ind w:left="0" w:right="0" w:firstLine="0"/>
        <w:jc w:val="left"/>
        <w:rPr>
          <w:rFonts w:ascii="Times New Roman" w:hAnsi="Times New Roman" w:eastAsia="Times New Roman" w:cs="Times New Roman"/>
          <w:color w:val="171717"/>
          <w:spacing w:val="2"/>
          <w:position w:val="0"/>
          <w:sz w:val="24"/>
          <w:shd w:val="clear" w:fill="FFFFFF"/>
        </w:rPr>
      </w:pPr>
      <w:r>
        <w:rPr>
          <w:rFonts w:ascii="Times New Roman" w:hAnsi="Times New Roman" w:eastAsia="Times New Roman" w:cs="Times New Roman"/>
          <w:color w:val="171717"/>
          <w:spacing w:val="2"/>
          <w:position w:val="0"/>
          <w:sz w:val="24"/>
          <w:shd w:val="clear" w:fill="FFFFFF"/>
        </w:rPr>
        <w:t>candidate etc..</w:t>
      </w:r>
    </w:p>
    <w:p>
      <w:pPr>
        <w:spacing w:before="0" w:after="0" w:line="240" w:lineRule="auto"/>
        <w:ind w:left="0" w:right="0" w:firstLine="0"/>
        <w:jc w:val="left"/>
        <w:rPr>
          <w:rFonts w:ascii="Times New Roman" w:hAnsi="Times New Roman" w:eastAsia="Times New Roman" w:cs="Times New Roman"/>
          <w:b/>
          <w:color w:val="171717"/>
          <w:spacing w:val="2"/>
          <w:position w:val="0"/>
          <w:sz w:val="32"/>
          <w:shd w:val="clear" w:fill="FFFFFF"/>
        </w:rPr>
      </w:pPr>
      <w:r>
        <w:rPr>
          <w:rFonts w:ascii="Times New Roman" w:hAnsi="Times New Roman" w:eastAsia="Times New Roman" w:cs="Times New Roman"/>
          <w:color w:val="171717"/>
          <w:spacing w:val="2"/>
          <w:position w:val="0"/>
          <w:sz w:val="28"/>
          <w:shd w:val="clear" w:fill="FFFFFF"/>
        </w:rPr>
        <w:t xml:space="preserve"> </w:t>
      </w:r>
    </w:p>
    <w:p>
      <w:pPr>
        <w:spacing w:before="0" w:after="0" w:line="240" w:lineRule="auto"/>
        <w:ind w:left="0" w:right="0" w:firstLine="0"/>
        <w:jc w:val="left"/>
      </w:pPr>
      <w:r>
        <w:drawing>
          <wp:inline distT="0" distB="0" distL="114300" distR="114300">
            <wp:extent cx="5334000" cy="3079115"/>
            <wp:effectExtent l="0" t="0" r="0" b="0"/>
            <wp:docPr id="418295921" name="Picture 4182959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295921" name="Picture 418295921"/>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334000" cy="3079221"/>
                    </a:xfrm>
                    <a:prstGeom prst="rect">
                      <a:avLst/>
                    </a:prstGeom>
                  </pic:spPr>
                </pic:pic>
              </a:graphicData>
            </a:graphic>
          </wp:inline>
        </w:drawing>
      </w:r>
    </w:p>
    <w:p>
      <w:pPr>
        <w:spacing w:before="0" w:after="0" w:line="240" w:lineRule="auto"/>
        <w:ind w:left="0" w:right="0" w:firstLine="0"/>
        <w:jc w:val="left"/>
        <w:rPr>
          <w:rFonts w:ascii="Times New Roman" w:hAnsi="Times New Roman" w:eastAsia="Times New Roman" w:cs="Times New Roman"/>
          <w:color w:val="171717"/>
          <w:spacing w:val="2"/>
          <w:position w:val="0"/>
          <w:sz w:val="24"/>
          <w:shd w:val="clear" w:fill="FFFFFF"/>
        </w:rPr>
      </w:pPr>
      <w:r>
        <w:rPr>
          <w:rFonts w:ascii="Times New Roman" w:hAnsi="Times New Roman" w:eastAsia="Times New Roman" w:cs="Times New Roman"/>
          <w:color w:val="171717"/>
          <w:spacing w:val="2"/>
          <w:position w:val="0"/>
          <w:sz w:val="24"/>
          <w:shd w:val="clear" w:fill="FFFFFF"/>
        </w:rPr>
        <w:t xml:space="preserve">After this add Dictionaries to related the keywords used for the Entity types </w:t>
      </w:r>
    </w:p>
    <w:p>
      <w:pPr>
        <w:spacing w:before="0" w:after="0" w:line="240" w:lineRule="auto"/>
        <w:ind w:left="0" w:right="0" w:firstLine="0"/>
        <w:jc w:val="left"/>
        <w:rPr>
          <w:rFonts w:ascii="Times New Roman" w:hAnsi="Times New Roman" w:eastAsia="Times New Roman" w:cs="Times New Roman"/>
          <w:color w:val="171717"/>
          <w:spacing w:val="2"/>
          <w:position w:val="0"/>
          <w:sz w:val="24"/>
          <w:shd w:val="clear" w:fill="FFFFFF"/>
        </w:rPr>
      </w:pPr>
    </w:p>
    <w:p>
      <w:pPr>
        <w:spacing w:before="0" w:after="0" w:line="240" w:lineRule="auto"/>
        <w:ind w:left="0" w:right="0" w:firstLine="0"/>
        <w:jc w:val="left"/>
        <w:rPr>
          <w:rFonts w:ascii="Times New Roman" w:hAnsi="Times New Roman" w:eastAsia="Times New Roman" w:cs="Times New Roman"/>
          <w:color w:val="171717"/>
          <w:spacing w:val="2"/>
          <w:position w:val="0"/>
          <w:sz w:val="24"/>
          <w:shd w:val="clear" w:fill="FFFFFF"/>
        </w:rPr>
      </w:pPr>
      <w:r>
        <w:rPr>
          <w:rFonts w:ascii="Times New Roman" w:hAnsi="Times New Roman" w:eastAsia="Times New Roman" w:cs="Times New Roman"/>
          <w:color w:val="171717"/>
          <w:spacing w:val="2"/>
          <w:position w:val="0"/>
          <w:sz w:val="24"/>
          <w:shd w:val="clear" w:fill="FFFFFF"/>
        </w:rPr>
        <w:t xml:space="preserve">such as Team building,good communications,problem solving which could </w:t>
      </w:r>
    </w:p>
    <w:p>
      <w:pPr>
        <w:spacing w:before="0" w:after="0" w:line="240" w:lineRule="auto"/>
        <w:ind w:left="0" w:right="0" w:firstLine="0"/>
        <w:jc w:val="left"/>
        <w:rPr>
          <w:rFonts w:ascii="Times New Roman" w:hAnsi="Times New Roman" w:eastAsia="Times New Roman" w:cs="Times New Roman"/>
          <w:color w:val="171717"/>
          <w:spacing w:val="2"/>
          <w:position w:val="0"/>
          <w:sz w:val="24"/>
          <w:shd w:val="clear" w:fill="FFFFFF"/>
        </w:rPr>
      </w:pPr>
    </w:p>
    <w:p>
      <w:pPr>
        <w:spacing w:before="0" w:after="0" w:line="240" w:lineRule="auto"/>
        <w:ind w:left="0" w:right="0" w:firstLine="0"/>
        <w:jc w:val="left"/>
        <w:rPr>
          <w:rFonts w:ascii="Times New Roman" w:hAnsi="Times New Roman" w:eastAsia="Times New Roman" w:cs="Times New Roman"/>
          <w:b/>
          <w:color w:val="171717"/>
          <w:spacing w:val="2"/>
          <w:position w:val="0"/>
          <w:sz w:val="24"/>
          <w:shd w:val="clear" w:fill="FFFFFF"/>
        </w:rPr>
      </w:pPr>
      <w:r>
        <w:rPr>
          <w:rFonts w:ascii="Times New Roman" w:hAnsi="Times New Roman" w:eastAsia="Times New Roman" w:cs="Times New Roman"/>
          <w:color w:val="171717"/>
          <w:spacing w:val="2"/>
          <w:position w:val="0"/>
          <w:sz w:val="24"/>
          <w:shd w:val="clear" w:fill="FFFFFF"/>
        </w:rPr>
        <w:t xml:space="preserve">be the skills a candidate can have </w:t>
      </w:r>
    </w:p>
    <w:p>
      <w:pPr>
        <w:spacing w:before="0" w:after="0" w:line="240" w:lineRule="auto"/>
        <w:ind w:left="0" w:right="0" w:firstLine="0"/>
        <w:jc w:val="left"/>
        <w:rPr>
          <w:rFonts w:ascii="Times New Roman" w:hAnsi="Times New Roman" w:eastAsia="Times New Roman" w:cs="Times New Roman"/>
          <w:b/>
          <w:color w:val="171717"/>
          <w:spacing w:val="2"/>
          <w:position w:val="0"/>
          <w:sz w:val="32"/>
          <w:shd w:val="clear" w:fill="FFFFFF"/>
        </w:rPr>
      </w:pPr>
    </w:p>
    <w:p>
      <w:pPr>
        <w:spacing w:before="0" w:after="0" w:line="240" w:lineRule="auto"/>
        <w:ind w:left="0" w:right="0" w:firstLine="0"/>
        <w:jc w:val="left"/>
      </w:pPr>
      <w:r>
        <w:drawing>
          <wp:inline distT="0" distB="0" distL="114300" distR="114300">
            <wp:extent cx="5943600" cy="3771900"/>
            <wp:effectExtent l="0" t="0" r="0" b="0"/>
            <wp:docPr id="568094424" name="Picture 568094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094424" name="Picture 568094424"/>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943600" cy="3771900"/>
                    </a:xfrm>
                    <a:prstGeom prst="rect">
                      <a:avLst/>
                    </a:prstGeom>
                  </pic:spPr>
                </pic:pic>
              </a:graphicData>
            </a:graphic>
          </wp:inline>
        </w:drawing>
      </w:r>
    </w:p>
    <w:p>
      <w:pPr>
        <w:spacing w:before="0" w:after="0" w:line="240" w:lineRule="auto"/>
        <w:ind w:left="0" w:right="0" w:firstLine="0"/>
        <w:jc w:val="left"/>
        <w:rPr>
          <w:rFonts w:ascii="Times New Roman" w:hAnsi="Times New Roman" w:eastAsia="Times New Roman" w:cs="Times New Roman"/>
          <w:b/>
          <w:color w:val="171717"/>
          <w:spacing w:val="2"/>
          <w:position w:val="0"/>
          <w:sz w:val="32"/>
          <w:shd w:val="clear" w:fill="FFFFFF"/>
        </w:rPr>
      </w:pPr>
    </w:p>
    <w:p>
      <w:pPr>
        <w:spacing w:before="0" w:after="0" w:line="240" w:lineRule="auto"/>
        <w:ind w:left="0" w:right="0" w:firstLine="0"/>
        <w:jc w:val="left"/>
        <w:rPr>
          <w:rFonts w:ascii="Times New Roman" w:hAnsi="Times New Roman" w:eastAsia="Times New Roman" w:cs="Times New Roman"/>
          <w:color w:val="171717"/>
          <w:spacing w:val="2"/>
          <w:position w:val="0"/>
          <w:sz w:val="24"/>
          <w:shd w:val="clear" w:fill="FFFFFF"/>
        </w:rPr>
      </w:pPr>
      <w:r>
        <w:rPr>
          <w:rFonts w:ascii="Times New Roman" w:hAnsi="Times New Roman" w:eastAsia="Times New Roman" w:cs="Times New Roman"/>
          <w:color w:val="171717"/>
          <w:spacing w:val="2"/>
          <w:position w:val="0"/>
          <w:sz w:val="24"/>
          <w:shd w:val="clear" w:fill="FFFFFF"/>
        </w:rPr>
        <w:t xml:space="preserve">here we add some documents for analyzing by annotating the documents </w:t>
      </w:r>
    </w:p>
    <w:p>
      <w:pPr>
        <w:spacing w:before="0" w:after="0" w:line="240" w:lineRule="auto"/>
        <w:ind w:left="0" w:right="0" w:firstLine="0"/>
        <w:jc w:val="left"/>
        <w:rPr>
          <w:rFonts w:ascii="Times New Roman" w:hAnsi="Times New Roman" w:eastAsia="Times New Roman" w:cs="Times New Roman"/>
          <w:color w:val="171717"/>
          <w:spacing w:val="2"/>
          <w:position w:val="0"/>
          <w:sz w:val="24"/>
          <w:shd w:val="clear" w:fill="FFFFFF"/>
        </w:rPr>
      </w:pPr>
    </w:p>
    <w:p>
      <w:pPr>
        <w:spacing w:before="0" w:after="0" w:line="240" w:lineRule="auto"/>
        <w:ind w:left="0" w:right="0" w:firstLine="0"/>
        <w:jc w:val="left"/>
        <w:rPr>
          <w:rFonts w:ascii="Times New Roman" w:hAnsi="Times New Roman" w:eastAsia="Times New Roman" w:cs="Times New Roman"/>
          <w:b/>
          <w:color w:val="171717"/>
          <w:spacing w:val="2"/>
          <w:position w:val="0"/>
          <w:sz w:val="24"/>
          <w:shd w:val="clear" w:fill="FFFFFF"/>
        </w:rPr>
      </w:pPr>
      <w:r>
        <w:rPr>
          <w:rFonts w:ascii="Times New Roman" w:hAnsi="Times New Roman" w:eastAsia="Times New Roman" w:cs="Times New Roman"/>
          <w:color w:val="171717"/>
          <w:spacing w:val="2"/>
          <w:position w:val="0"/>
          <w:sz w:val="24"/>
          <w:shd w:val="clear" w:fill="FFFFFF"/>
        </w:rPr>
        <w:t>with the Entities and sub entities and relations</w:t>
      </w:r>
    </w:p>
    <w:p>
      <w:pPr>
        <w:spacing w:before="0" w:after="0" w:line="240" w:lineRule="auto"/>
        <w:ind w:left="0" w:right="0" w:firstLine="0"/>
        <w:jc w:val="left"/>
        <w:rPr>
          <w:rFonts w:ascii="Times New Roman" w:hAnsi="Times New Roman" w:eastAsia="Times New Roman" w:cs="Times New Roman"/>
          <w:b/>
          <w:color w:val="171717"/>
          <w:spacing w:val="2"/>
          <w:position w:val="0"/>
          <w:sz w:val="32"/>
          <w:shd w:val="clear" w:fill="FFFFFF"/>
        </w:rPr>
      </w:pPr>
    </w:p>
    <w:p>
      <w:pPr>
        <w:spacing w:before="0" w:after="0" w:line="240" w:lineRule="auto"/>
        <w:ind w:left="0" w:right="0" w:firstLine="0"/>
        <w:jc w:val="left"/>
      </w:pPr>
      <w:r>
        <w:drawing>
          <wp:inline distT="0" distB="0" distL="114300" distR="114300">
            <wp:extent cx="5267325" cy="2916555"/>
            <wp:effectExtent l="0" t="0" r="0" b="0"/>
            <wp:docPr id="246817908" name="Picture 2468179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817908" name="Picture 246817908"/>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267325" cy="2916934"/>
                    </a:xfrm>
                    <a:prstGeom prst="rect">
                      <a:avLst/>
                    </a:prstGeom>
                  </pic:spPr>
                </pic:pic>
              </a:graphicData>
            </a:graphic>
          </wp:inline>
        </w:drawing>
      </w:r>
    </w:p>
    <w:p>
      <w:pPr>
        <w:spacing w:before="0" w:after="0" w:line="240" w:lineRule="auto"/>
        <w:ind w:left="0" w:right="0" w:firstLine="0"/>
        <w:jc w:val="left"/>
        <w:rPr>
          <w:rFonts w:ascii="Times New Roman" w:hAnsi="Times New Roman" w:eastAsia="Times New Roman" w:cs="Times New Roman"/>
          <w:b/>
          <w:color w:val="171717"/>
          <w:spacing w:val="2"/>
          <w:position w:val="0"/>
          <w:sz w:val="32"/>
          <w:shd w:val="clear" w:fill="FFFFFF"/>
        </w:rPr>
      </w:pPr>
    </w:p>
    <w:p>
      <w:pPr>
        <w:spacing w:before="0" w:after="0" w:line="240" w:lineRule="auto"/>
        <w:ind w:left="0" w:right="0" w:firstLine="0"/>
        <w:jc w:val="left"/>
        <w:rPr>
          <w:rFonts w:ascii="Times New Roman" w:hAnsi="Times New Roman" w:eastAsia="Times New Roman" w:cs="Times New Roman"/>
          <w:color w:val="171717"/>
          <w:spacing w:val="2"/>
          <w:position w:val="0"/>
          <w:sz w:val="24"/>
          <w:shd w:val="clear" w:fill="FFFFFF"/>
        </w:rPr>
      </w:pPr>
      <w:r>
        <w:rPr>
          <w:rFonts w:ascii="Times New Roman" w:hAnsi="Times New Roman" w:eastAsia="Times New Roman" w:cs="Times New Roman"/>
          <w:color w:val="171717"/>
          <w:spacing w:val="2"/>
          <w:position w:val="0"/>
          <w:sz w:val="24"/>
          <w:shd w:val="clear" w:fill="FFFFFF"/>
        </w:rPr>
        <w:t xml:space="preserve">Here the Annotation is done by selecting the relevent entity types from the </w:t>
      </w:r>
    </w:p>
    <w:p>
      <w:pPr>
        <w:spacing w:before="0" w:after="0" w:line="240" w:lineRule="auto"/>
        <w:ind w:left="0" w:right="0" w:firstLine="0"/>
        <w:jc w:val="left"/>
        <w:rPr>
          <w:rFonts w:ascii="Times New Roman" w:hAnsi="Times New Roman" w:eastAsia="Times New Roman" w:cs="Times New Roman"/>
          <w:color w:val="171717"/>
          <w:spacing w:val="2"/>
          <w:position w:val="0"/>
          <w:sz w:val="24"/>
          <w:shd w:val="clear" w:fill="FFFFFF"/>
        </w:rPr>
      </w:pPr>
    </w:p>
    <w:p>
      <w:pPr>
        <w:spacing w:before="0" w:after="0" w:line="240" w:lineRule="auto"/>
        <w:ind w:left="0" w:right="0" w:firstLine="0"/>
        <w:jc w:val="left"/>
        <w:rPr>
          <w:rFonts w:ascii="Times New Roman" w:hAnsi="Times New Roman" w:eastAsia="Times New Roman" w:cs="Times New Roman"/>
          <w:color w:val="171717"/>
          <w:spacing w:val="2"/>
          <w:position w:val="0"/>
          <w:sz w:val="24"/>
          <w:shd w:val="clear" w:fill="FFFFFF"/>
        </w:rPr>
      </w:pPr>
      <w:r>
        <w:rPr>
          <w:rFonts w:ascii="Times New Roman" w:hAnsi="Times New Roman" w:eastAsia="Times New Roman" w:cs="Times New Roman"/>
          <w:color w:val="171717"/>
          <w:spacing w:val="2"/>
          <w:position w:val="0"/>
          <w:sz w:val="24"/>
          <w:shd w:val="clear" w:fill="FFFFFF"/>
        </w:rPr>
        <w:t>documents by analyzing the documents</w:t>
      </w:r>
    </w:p>
    <w:p>
      <w:pPr>
        <w:spacing w:before="0" w:after="0" w:line="240" w:lineRule="auto"/>
        <w:ind w:left="0" w:right="0" w:firstLine="0"/>
        <w:jc w:val="left"/>
        <w:rPr>
          <w:rFonts w:ascii="Times New Roman" w:hAnsi="Times New Roman" w:eastAsia="Times New Roman" w:cs="Times New Roman"/>
          <w:color w:val="171717"/>
          <w:spacing w:val="2"/>
          <w:position w:val="0"/>
          <w:sz w:val="28"/>
          <w:shd w:val="clear" w:fill="FFFFFF"/>
        </w:rPr>
      </w:pPr>
    </w:p>
    <w:p>
      <w:pPr>
        <w:spacing w:before="0" w:after="0" w:line="240" w:lineRule="auto"/>
        <w:ind w:left="0" w:right="0" w:firstLine="0"/>
        <w:jc w:val="left"/>
      </w:pPr>
    </w:p>
    <w:p>
      <w:pPr>
        <w:spacing w:before="0" w:after="0" w:line="240" w:lineRule="auto"/>
        <w:ind w:left="0" w:right="0" w:firstLine="0"/>
        <w:jc w:val="left"/>
        <w:rPr>
          <w:rFonts w:ascii="Times New Roman" w:hAnsi="Times New Roman" w:eastAsia="Times New Roman" w:cs="Times New Roman"/>
          <w:color w:val="171717"/>
          <w:spacing w:val="2"/>
          <w:position w:val="0"/>
          <w:sz w:val="24"/>
          <w:shd w:val="clear" w:fill="FFFFFF"/>
        </w:rPr>
      </w:pPr>
    </w:p>
    <w:p>
      <w:pPr>
        <w:spacing w:before="0" w:after="0" w:line="240" w:lineRule="auto"/>
        <w:ind w:left="0" w:right="0" w:firstLine="0"/>
        <w:jc w:val="left"/>
        <w:rPr>
          <w:rFonts w:ascii="Times New Roman" w:hAnsi="Times New Roman" w:eastAsia="Times New Roman" w:cs="Times New Roman"/>
          <w:color w:val="171717"/>
          <w:spacing w:val="2"/>
          <w:position w:val="0"/>
          <w:sz w:val="24"/>
          <w:shd w:val="clear" w:fill="FFFFFF"/>
        </w:rPr>
      </w:pPr>
      <w:r>
        <w:rPr>
          <w:rFonts w:ascii="Times New Roman" w:hAnsi="Times New Roman" w:eastAsia="Times New Roman" w:cs="Times New Roman"/>
          <w:color w:val="171717"/>
          <w:spacing w:val="2"/>
          <w:position w:val="0"/>
          <w:sz w:val="24"/>
          <w:shd w:val="clear" w:fill="FFFFFF"/>
        </w:rPr>
        <w:t xml:space="preserve">here Set1 and set2 are different people dividing the Documents for </w:t>
      </w:r>
    </w:p>
    <w:p>
      <w:pPr>
        <w:spacing w:before="0" w:after="0" w:line="240" w:lineRule="auto"/>
        <w:ind w:left="0" w:right="0" w:firstLine="0"/>
        <w:jc w:val="left"/>
        <w:rPr>
          <w:rFonts w:ascii="Times New Roman" w:hAnsi="Times New Roman" w:eastAsia="Times New Roman" w:cs="Times New Roman"/>
          <w:color w:val="171717"/>
          <w:spacing w:val="2"/>
          <w:position w:val="0"/>
          <w:sz w:val="24"/>
          <w:shd w:val="clear" w:fill="FFFFFF"/>
        </w:rPr>
      </w:pPr>
    </w:p>
    <w:p>
      <w:pPr>
        <w:spacing w:before="0" w:after="0" w:line="240" w:lineRule="auto"/>
        <w:ind w:left="0" w:right="0" w:firstLine="0"/>
        <w:jc w:val="left"/>
        <w:rPr>
          <w:rFonts w:ascii="Times New Roman" w:hAnsi="Times New Roman" w:eastAsia="Times New Roman" w:cs="Times New Roman"/>
          <w:color w:val="171717"/>
          <w:spacing w:val="2"/>
          <w:position w:val="0"/>
          <w:sz w:val="24"/>
          <w:shd w:val="clear" w:fill="FFFFFF"/>
        </w:rPr>
      </w:pPr>
      <w:r>
        <w:rPr>
          <w:rFonts w:ascii="Times New Roman" w:hAnsi="Times New Roman" w:eastAsia="Times New Roman" w:cs="Times New Roman"/>
          <w:color w:val="171717"/>
          <w:spacing w:val="2"/>
          <w:position w:val="0"/>
          <w:sz w:val="24"/>
          <w:shd w:val="clear" w:fill="FFFFFF"/>
        </w:rPr>
        <w:t>Annotating them .</w:t>
      </w:r>
    </w:p>
    <w:p>
      <w:pPr>
        <w:spacing w:before="0" w:after="0" w:line="240" w:lineRule="auto"/>
        <w:ind w:left="0" w:right="0" w:firstLine="0"/>
        <w:jc w:val="left"/>
        <w:rPr>
          <w:rFonts w:ascii="Times New Roman" w:hAnsi="Times New Roman" w:eastAsia="Times New Roman" w:cs="Times New Roman"/>
          <w:color w:val="171717"/>
          <w:spacing w:val="2"/>
          <w:position w:val="0"/>
          <w:sz w:val="28"/>
          <w:shd w:val="clear" w:fill="FFFFFF"/>
        </w:rPr>
      </w:pPr>
    </w:p>
    <w:p>
      <w:pPr>
        <w:spacing w:before="0" w:after="0" w:line="240" w:lineRule="auto"/>
        <w:ind w:left="0" w:right="0" w:firstLine="0"/>
        <w:jc w:val="left"/>
      </w:pPr>
      <w:r>
        <w:drawing>
          <wp:inline distT="0" distB="0" distL="114300" distR="114300">
            <wp:extent cx="5162550" cy="2381250"/>
            <wp:effectExtent l="0" t="0" r="0" b="0"/>
            <wp:docPr id="111344274" name="Picture 111344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44274" name="Picture 111344274"/>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162550" cy="2381250"/>
                    </a:xfrm>
                    <a:prstGeom prst="rect">
                      <a:avLst/>
                    </a:prstGeom>
                  </pic:spPr>
                </pic:pic>
              </a:graphicData>
            </a:graphic>
          </wp:inline>
        </w:drawing>
      </w:r>
    </w:p>
    <w:p>
      <w:pPr>
        <w:spacing w:before="0" w:after="0" w:line="240" w:lineRule="auto"/>
        <w:ind w:left="0" w:right="0" w:firstLine="0"/>
        <w:jc w:val="left"/>
        <w:rPr>
          <w:rFonts w:ascii="Times New Roman" w:hAnsi="Times New Roman" w:eastAsia="Times New Roman" w:cs="Times New Roman"/>
          <w:color w:val="171717"/>
          <w:spacing w:val="2"/>
          <w:position w:val="0"/>
          <w:sz w:val="28"/>
          <w:shd w:val="clear" w:fill="FFFFFF"/>
        </w:rPr>
      </w:pPr>
    </w:p>
    <w:p>
      <w:pPr>
        <w:spacing w:before="0" w:after="0" w:line="240" w:lineRule="auto"/>
        <w:ind w:left="0" w:right="0" w:firstLine="0"/>
        <w:jc w:val="left"/>
        <w:rPr>
          <w:rFonts w:ascii="Times New Roman" w:hAnsi="Times New Roman" w:eastAsia="Times New Roman" w:cs="Times New Roman"/>
          <w:color w:val="171717"/>
          <w:spacing w:val="2"/>
          <w:position w:val="0"/>
          <w:sz w:val="28"/>
          <w:shd w:val="clear" w:fill="FFFFFF"/>
        </w:rPr>
      </w:pPr>
    </w:p>
    <w:p>
      <w:pPr>
        <w:spacing w:before="0" w:after="0" w:line="240" w:lineRule="auto"/>
        <w:ind w:left="0" w:right="0" w:firstLine="0"/>
        <w:jc w:val="left"/>
        <w:rPr>
          <w:rFonts w:ascii="Times New Roman" w:hAnsi="Times New Roman" w:eastAsia="Times New Roman" w:cs="Times New Roman"/>
          <w:color w:val="171717"/>
          <w:spacing w:val="2"/>
          <w:position w:val="0"/>
          <w:sz w:val="24"/>
          <w:shd w:val="clear" w:fill="FFFFFF"/>
        </w:rPr>
      </w:pPr>
      <w:r>
        <w:rPr>
          <w:rFonts w:ascii="Times New Roman" w:hAnsi="Times New Roman" w:eastAsia="Times New Roman" w:cs="Times New Roman"/>
          <w:color w:val="171717"/>
          <w:spacing w:val="2"/>
          <w:position w:val="0"/>
          <w:sz w:val="24"/>
          <w:shd w:val="clear" w:fill="FFFFFF"/>
        </w:rPr>
        <w:t xml:space="preserve">Set1 annotated the following Documents and the Remaining are annotated by </w:t>
      </w:r>
    </w:p>
    <w:p>
      <w:pPr>
        <w:spacing w:before="0" w:after="0" w:line="240" w:lineRule="auto"/>
        <w:ind w:left="0" w:right="0" w:firstLine="0"/>
        <w:jc w:val="left"/>
        <w:rPr>
          <w:rFonts w:ascii="Times New Roman" w:hAnsi="Times New Roman" w:eastAsia="Times New Roman" w:cs="Times New Roman"/>
          <w:color w:val="171717"/>
          <w:spacing w:val="2"/>
          <w:position w:val="0"/>
          <w:sz w:val="24"/>
          <w:shd w:val="clear" w:fill="FFFFFF"/>
        </w:rPr>
      </w:pPr>
    </w:p>
    <w:p>
      <w:pPr>
        <w:spacing w:before="0" w:after="0" w:line="240" w:lineRule="auto"/>
        <w:ind w:left="0" w:right="0" w:firstLine="0"/>
        <w:jc w:val="left"/>
        <w:rPr>
          <w:rFonts w:ascii="Times New Roman" w:hAnsi="Times New Roman" w:eastAsia="Times New Roman" w:cs="Times New Roman"/>
          <w:color w:val="171717"/>
          <w:spacing w:val="2"/>
          <w:position w:val="0"/>
          <w:sz w:val="24"/>
          <w:shd w:val="clear" w:fill="FFFFFF"/>
        </w:rPr>
      </w:pPr>
      <w:r>
        <w:rPr>
          <w:rFonts w:ascii="Times New Roman" w:hAnsi="Times New Roman" w:eastAsia="Times New Roman" w:cs="Times New Roman"/>
          <w:color w:val="171717"/>
          <w:spacing w:val="2"/>
          <w:position w:val="0"/>
          <w:sz w:val="24"/>
          <w:shd w:val="clear" w:fill="FFFFFF"/>
        </w:rPr>
        <w:t>Set2.</w:t>
      </w:r>
    </w:p>
    <w:p>
      <w:pPr>
        <w:spacing w:before="0" w:after="0" w:line="240" w:lineRule="auto"/>
        <w:ind w:left="0" w:right="0" w:firstLine="0"/>
        <w:jc w:val="left"/>
        <w:rPr>
          <w:rFonts w:ascii="Times New Roman" w:hAnsi="Times New Roman" w:eastAsia="Times New Roman" w:cs="Times New Roman"/>
          <w:color w:val="171717"/>
          <w:spacing w:val="2"/>
          <w:position w:val="0"/>
          <w:sz w:val="28"/>
          <w:shd w:val="clear" w:fill="FFFFFF"/>
        </w:rPr>
      </w:pPr>
    </w:p>
    <w:p>
      <w:pPr>
        <w:spacing w:before="0" w:after="0" w:line="240" w:lineRule="auto"/>
        <w:ind w:left="0" w:right="0" w:firstLine="0"/>
        <w:jc w:val="left"/>
      </w:pPr>
      <w:r>
        <w:drawing>
          <wp:inline distT="0" distB="0" distL="114300" distR="114300">
            <wp:extent cx="5219700" cy="2876550"/>
            <wp:effectExtent l="0" t="0" r="0" b="0"/>
            <wp:docPr id="1915589183" name="Picture 1915589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589183" name="Picture 1915589183"/>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219700" cy="2876550"/>
                    </a:xfrm>
                    <a:prstGeom prst="rect">
                      <a:avLst/>
                    </a:prstGeom>
                  </pic:spPr>
                </pic:pic>
              </a:graphicData>
            </a:graphic>
          </wp:inline>
        </w:drawing>
      </w:r>
    </w:p>
    <w:p>
      <w:pPr>
        <w:spacing w:before="0" w:after="0" w:line="240" w:lineRule="auto"/>
        <w:ind w:left="0" w:right="0" w:firstLine="0"/>
        <w:jc w:val="left"/>
        <w:rPr>
          <w:rFonts w:ascii="Times New Roman" w:hAnsi="Times New Roman" w:eastAsia="Times New Roman" w:cs="Times New Roman"/>
          <w:color w:val="171717"/>
          <w:spacing w:val="2"/>
          <w:position w:val="0"/>
          <w:sz w:val="28"/>
          <w:shd w:val="clear" w:fill="FFFFFF"/>
        </w:rPr>
      </w:pPr>
    </w:p>
    <w:p>
      <w:pPr>
        <w:spacing w:before="0" w:after="0" w:line="240" w:lineRule="auto"/>
        <w:ind w:left="0" w:right="0" w:firstLine="0"/>
        <w:jc w:val="left"/>
        <w:rPr>
          <w:rFonts w:ascii="Times New Roman" w:hAnsi="Times New Roman" w:eastAsia="Times New Roman" w:cs="Times New Roman"/>
          <w:color w:val="171717"/>
          <w:spacing w:val="2"/>
          <w:position w:val="0"/>
          <w:sz w:val="24"/>
          <w:shd w:val="clear" w:fill="FFFFFF"/>
        </w:rPr>
      </w:pPr>
      <w:r>
        <w:rPr>
          <w:rFonts w:ascii="Times New Roman" w:hAnsi="Times New Roman" w:eastAsia="Times New Roman" w:cs="Times New Roman"/>
          <w:color w:val="171717"/>
          <w:spacing w:val="2"/>
          <w:position w:val="0"/>
          <w:sz w:val="24"/>
          <w:shd w:val="clear" w:fill="FFFFFF"/>
        </w:rPr>
        <w:t xml:space="preserve">This is the Process of Annotating the Document based on the Entity types by </w:t>
      </w:r>
    </w:p>
    <w:p>
      <w:pPr>
        <w:spacing w:before="0" w:after="0" w:line="240" w:lineRule="auto"/>
        <w:ind w:left="0" w:right="0" w:firstLine="0"/>
        <w:jc w:val="left"/>
        <w:rPr>
          <w:rFonts w:ascii="Times New Roman" w:hAnsi="Times New Roman" w:eastAsia="Times New Roman" w:cs="Times New Roman"/>
          <w:color w:val="171717"/>
          <w:spacing w:val="2"/>
          <w:position w:val="0"/>
          <w:sz w:val="24"/>
          <w:shd w:val="clear" w:fill="FFFFFF"/>
        </w:rPr>
      </w:pPr>
    </w:p>
    <w:p>
      <w:pPr>
        <w:spacing w:before="0" w:after="0" w:line="240" w:lineRule="auto"/>
        <w:ind w:left="0" w:right="0" w:firstLine="0"/>
        <w:jc w:val="left"/>
        <w:rPr>
          <w:rFonts w:ascii="Times New Roman" w:hAnsi="Times New Roman" w:eastAsia="Times New Roman" w:cs="Times New Roman"/>
          <w:color w:val="171717"/>
          <w:spacing w:val="2"/>
          <w:position w:val="0"/>
          <w:sz w:val="24"/>
          <w:shd w:val="clear" w:fill="FFFFFF"/>
        </w:rPr>
      </w:pPr>
      <w:r>
        <w:rPr>
          <w:rFonts w:ascii="Times New Roman" w:hAnsi="Times New Roman" w:eastAsia="Times New Roman" w:cs="Times New Roman"/>
          <w:color w:val="171717"/>
          <w:spacing w:val="2"/>
          <w:position w:val="0"/>
          <w:sz w:val="24"/>
          <w:shd w:val="clear" w:fill="FFFFFF"/>
        </w:rPr>
        <w:t xml:space="preserve">selecting the words related to the entity types and sub entity types which are </w:t>
      </w:r>
    </w:p>
    <w:p>
      <w:pPr>
        <w:spacing w:before="0" w:after="0" w:line="240" w:lineRule="auto"/>
        <w:ind w:left="0" w:right="0" w:firstLine="0"/>
        <w:jc w:val="left"/>
        <w:rPr>
          <w:rFonts w:ascii="Times New Roman" w:hAnsi="Times New Roman" w:eastAsia="Times New Roman" w:cs="Times New Roman"/>
          <w:color w:val="171717"/>
          <w:spacing w:val="2"/>
          <w:position w:val="0"/>
          <w:sz w:val="24"/>
          <w:shd w:val="clear" w:fill="FFFFFF"/>
        </w:rPr>
      </w:pPr>
    </w:p>
    <w:p>
      <w:pPr>
        <w:spacing w:before="0" w:after="0" w:line="240" w:lineRule="auto"/>
        <w:ind w:left="0" w:right="0" w:firstLine="0"/>
        <w:jc w:val="left"/>
        <w:rPr>
          <w:rFonts w:ascii="Times New Roman" w:hAnsi="Times New Roman" w:eastAsia="Times New Roman" w:cs="Times New Roman"/>
          <w:color w:val="171717"/>
          <w:spacing w:val="2"/>
          <w:position w:val="0"/>
          <w:sz w:val="24"/>
          <w:shd w:val="clear" w:fill="FFFFFF"/>
        </w:rPr>
      </w:pPr>
      <w:r>
        <w:rPr>
          <w:rFonts w:ascii="Times New Roman" w:hAnsi="Times New Roman" w:eastAsia="Times New Roman" w:cs="Times New Roman"/>
          <w:color w:val="171717"/>
          <w:spacing w:val="2"/>
          <w:position w:val="0"/>
          <w:sz w:val="24"/>
          <w:shd w:val="clear" w:fill="FFFFFF"/>
        </w:rPr>
        <w:t>differentiated with different colours as shown.</w:t>
      </w:r>
    </w:p>
    <w:p>
      <w:pPr>
        <w:spacing w:before="0" w:after="0" w:line="240" w:lineRule="auto"/>
        <w:ind w:left="0" w:right="0" w:firstLine="0"/>
        <w:jc w:val="left"/>
        <w:rPr>
          <w:rFonts w:ascii="Times New Roman" w:hAnsi="Times New Roman" w:eastAsia="Times New Roman" w:cs="Times New Roman"/>
          <w:color w:val="171717"/>
          <w:spacing w:val="2"/>
          <w:position w:val="0"/>
          <w:sz w:val="28"/>
          <w:shd w:val="clear" w:fill="FFFFFF"/>
        </w:rPr>
      </w:pPr>
    </w:p>
    <w:p>
      <w:pPr>
        <w:spacing w:before="0" w:after="0" w:line="240" w:lineRule="auto"/>
        <w:ind w:left="0" w:right="0" w:firstLine="0"/>
        <w:jc w:val="left"/>
      </w:pPr>
    </w:p>
    <w:p>
      <w:pPr>
        <w:spacing w:before="0" w:after="0" w:line="240" w:lineRule="auto"/>
        <w:ind w:left="0" w:right="0" w:firstLine="0"/>
        <w:jc w:val="left"/>
        <w:rPr>
          <w:rFonts w:ascii="Times New Roman" w:hAnsi="Times New Roman" w:eastAsia="Times New Roman" w:cs="Times New Roman"/>
          <w:color w:val="171717"/>
          <w:spacing w:val="2"/>
          <w:position w:val="0"/>
          <w:sz w:val="28"/>
          <w:shd w:val="clear" w:fill="FFFFFF"/>
        </w:rPr>
      </w:pPr>
    </w:p>
    <w:p>
      <w:pPr>
        <w:spacing w:before="0" w:after="0" w:line="240" w:lineRule="auto"/>
        <w:ind w:left="0" w:right="0" w:firstLine="0"/>
        <w:jc w:val="left"/>
      </w:pPr>
      <w:r>
        <w:drawing>
          <wp:inline distT="0" distB="0" distL="114300" distR="114300">
            <wp:extent cx="4572000" cy="2390775"/>
            <wp:effectExtent l="0" t="0" r="0" b="0"/>
            <wp:docPr id="1985057777" name="Picture 19850577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057777" name="Picture 1985057777"/>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4572000" cy="2390775"/>
                    </a:xfrm>
                    <a:prstGeom prst="rect">
                      <a:avLst/>
                    </a:prstGeom>
                  </pic:spPr>
                </pic:pic>
              </a:graphicData>
            </a:graphic>
          </wp:inline>
        </w:drawing>
      </w:r>
    </w:p>
    <w:p>
      <w:pPr>
        <w:spacing w:before="0" w:after="0" w:line="240" w:lineRule="auto"/>
        <w:ind w:left="0" w:right="0" w:firstLine="0"/>
        <w:jc w:val="left"/>
        <w:rPr>
          <w:rFonts w:ascii="Times New Roman" w:hAnsi="Times New Roman" w:eastAsia="Times New Roman" w:cs="Times New Roman"/>
          <w:color w:val="171717"/>
          <w:spacing w:val="2"/>
          <w:position w:val="0"/>
          <w:sz w:val="28"/>
          <w:shd w:val="clear" w:fill="FFFFFF"/>
        </w:rPr>
      </w:pPr>
    </w:p>
    <w:p>
      <w:pPr>
        <w:spacing w:before="0" w:after="0" w:line="240" w:lineRule="auto"/>
        <w:ind w:left="0" w:right="0" w:firstLine="0"/>
        <w:jc w:val="left"/>
        <w:rPr>
          <w:rFonts w:ascii="Times New Roman" w:hAnsi="Times New Roman" w:eastAsia="Times New Roman" w:cs="Times New Roman"/>
          <w:color w:val="171717"/>
          <w:spacing w:val="2"/>
          <w:position w:val="0"/>
          <w:sz w:val="24"/>
          <w:shd w:val="clear" w:fill="FFFFFF"/>
        </w:rPr>
      </w:pPr>
      <w:r>
        <w:rPr>
          <w:rFonts w:ascii="Times New Roman" w:hAnsi="Times New Roman" w:eastAsia="Times New Roman" w:cs="Times New Roman"/>
          <w:color w:val="171717"/>
          <w:spacing w:val="2"/>
          <w:position w:val="0"/>
          <w:sz w:val="24"/>
          <w:shd w:val="clear" w:fill="FFFFFF"/>
        </w:rPr>
        <w:t xml:space="preserve">The next Process is Versions in which Version for the Model is created and </w:t>
      </w:r>
    </w:p>
    <w:p>
      <w:pPr>
        <w:spacing w:before="0" w:after="0" w:line="240" w:lineRule="auto"/>
        <w:ind w:left="0" w:right="0" w:firstLine="0"/>
        <w:jc w:val="left"/>
        <w:rPr>
          <w:rFonts w:ascii="Times New Roman" w:hAnsi="Times New Roman" w:eastAsia="Times New Roman" w:cs="Times New Roman"/>
          <w:color w:val="171717"/>
          <w:spacing w:val="2"/>
          <w:position w:val="0"/>
          <w:sz w:val="24"/>
          <w:shd w:val="clear" w:fill="FFFFFF"/>
        </w:rPr>
      </w:pPr>
    </w:p>
    <w:p>
      <w:pPr>
        <w:spacing w:before="0" w:after="0" w:line="240" w:lineRule="auto"/>
        <w:ind w:left="0" w:right="0" w:firstLine="0"/>
        <w:jc w:val="left"/>
        <w:rPr>
          <w:rFonts w:ascii="Times New Roman" w:hAnsi="Times New Roman" w:eastAsia="Times New Roman" w:cs="Times New Roman"/>
          <w:color w:val="171717"/>
          <w:spacing w:val="2"/>
          <w:position w:val="0"/>
          <w:sz w:val="24"/>
          <w:shd w:val="clear" w:fill="FFFFFF"/>
        </w:rPr>
      </w:pPr>
      <w:r>
        <w:rPr>
          <w:rFonts w:ascii="Times New Roman" w:hAnsi="Times New Roman" w:eastAsia="Times New Roman" w:cs="Times New Roman"/>
          <w:color w:val="171717"/>
          <w:spacing w:val="2"/>
          <w:position w:val="0"/>
          <w:sz w:val="24"/>
          <w:shd w:val="clear" w:fill="FFFFFF"/>
        </w:rPr>
        <w:t xml:space="preserve">the model is Deployed using Watson Discovery or Natural Language </w:t>
      </w:r>
    </w:p>
    <w:p>
      <w:pPr>
        <w:spacing w:before="0" w:after="0" w:line="240" w:lineRule="auto"/>
        <w:ind w:left="0" w:right="0" w:firstLine="0"/>
        <w:jc w:val="left"/>
        <w:rPr>
          <w:rFonts w:ascii="Times New Roman" w:hAnsi="Times New Roman" w:eastAsia="Times New Roman" w:cs="Times New Roman"/>
          <w:color w:val="171717"/>
          <w:spacing w:val="2"/>
          <w:position w:val="0"/>
          <w:sz w:val="24"/>
          <w:shd w:val="clear" w:fill="FFFFFF"/>
        </w:rPr>
      </w:pPr>
    </w:p>
    <w:p>
      <w:pPr>
        <w:spacing w:before="0" w:after="0" w:line="240" w:lineRule="auto"/>
        <w:ind w:left="0" w:right="0" w:firstLine="0"/>
        <w:jc w:val="left"/>
        <w:rPr>
          <w:rFonts w:ascii="Times New Roman" w:hAnsi="Times New Roman" w:eastAsia="Times New Roman" w:cs="Times New Roman"/>
          <w:color w:val="171717"/>
          <w:spacing w:val="2"/>
          <w:position w:val="0"/>
          <w:sz w:val="24"/>
          <w:shd w:val="clear" w:fill="FFFFFF"/>
        </w:rPr>
      </w:pPr>
      <w:r>
        <w:rPr>
          <w:rFonts w:ascii="Times New Roman" w:hAnsi="Times New Roman" w:eastAsia="Times New Roman" w:cs="Times New Roman"/>
          <w:color w:val="171717"/>
          <w:spacing w:val="2"/>
          <w:position w:val="0"/>
          <w:sz w:val="24"/>
          <w:shd w:val="clear" w:fill="FFFFFF"/>
        </w:rPr>
        <w:t>Processing or Machine Learning.</w:t>
      </w:r>
    </w:p>
    <w:p>
      <w:pPr>
        <w:spacing w:before="0" w:after="0" w:line="240" w:lineRule="auto"/>
        <w:ind w:left="0" w:right="0" w:firstLine="0"/>
        <w:jc w:val="left"/>
        <w:rPr>
          <w:rFonts w:ascii="Times New Roman" w:hAnsi="Times New Roman" w:eastAsia="Times New Roman" w:cs="Times New Roman"/>
          <w:color w:val="171717"/>
          <w:spacing w:val="2"/>
          <w:position w:val="0"/>
          <w:sz w:val="24"/>
          <w:shd w:val="clear" w:fill="FFFFFF"/>
        </w:rPr>
      </w:pPr>
    </w:p>
    <w:p>
      <w:pPr>
        <w:spacing w:before="0" w:after="0" w:line="240" w:lineRule="auto"/>
        <w:ind w:left="0" w:right="0" w:firstLine="0"/>
        <w:jc w:val="left"/>
        <w:rPr>
          <w:rFonts w:ascii="Times New Roman" w:hAnsi="Times New Roman" w:eastAsia="Times New Roman" w:cs="Times New Roman"/>
          <w:color w:val="171717"/>
          <w:spacing w:val="2"/>
          <w:position w:val="0"/>
          <w:sz w:val="24"/>
          <w:shd w:val="clear" w:fill="FFFFFF"/>
        </w:rPr>
      </w:pPr>
      <w:r>
        <w:rPr>
          <w:rFonts w:ascii="Times New Roman" w:hAnsi="Times New Roman" w:eastAsia="Times New Roman" w:cs="Times New Roman"/>
          <w:color w:val="171717"/>
          <w:spacing w:val="2"/>
          <w:position w:val="0"/>
          <w:sz w:val="24"/>
          <w:shd w:val="clear" w:fill="FFFFFF"/>
        </w:rPr>
        <w:t>Here i Have taken Watson Discovery for Deployment</w:t>
      </w:r>
    </w:p>
    <w:p>
      <w:pPr>
        <w:spacing w:before="0" w:after="0" w:line="240" w:lineRule="auto"/>
        <w:ind w:left="0" w:right="0" w:firstLine="0"/>
        <w:jc w:val="left"/>
        <w:rPr>
          <w:rFonts w:ascii="Times New Roman" w:hAnsi="Times New Roman" w:eastAsia="Times New Roman" w:cs="Times New Roman"/>
          <w:color w:val="171717"/>
          <w:spacing w:val="2"/>
          <w:position w:val="0"/>
          <w:sz w:val="28"/>
          <w:shd w:val="clear" w:fill="FFFFFF"/>
        </w:rPr>
      </w:pPr>
    </w:p>
    <w:p>
      <w:pPr>
        <w:spacing w:before="0" w:after="0" w:line="240" w:lineRule="auto"/>
        <w:ind w:left="0" w:right="0" w:firstLine="0"/>
        <w:jc w:val="left"/>
      </w:pPr>
      <w:r>
        <w:drawing>
          <wp:inline distT="0" distB="0" distL="114300" distR="114300">
            <wp:extent cx="5381625" cy="3357245"/>
            <wp:effectExtent l="0" t="0" r="0" b="0"/>
            <wp:docPr id="1591642001" name="Picture 1591642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642001" name="Picture 1591642001"/>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5381625" cy="3357562"/>
                    </a:xfrm>
                    <a:prstGeom prst="rect">
                      <a:avLst/>
                    </a:prstGeom>
                  </pic:spPr>
                </pic:pic>
              </a:graphicData>
            </a:graphic>
          </wp:inline>
        </w:drawing>
      </w:r>
    </w:p>
    <w:p>
      <w:pPr>
        <w:spacing w:before="0" w:after="0" w:line="240" w:lineRule="auto"/>
        <w:ind w:left="0" w:right="0" w:firstLine="0"/>
        <w:jc w:val="left"/>
        <w:rPr>
          <w:rFonts w:ascii="Times New Roman" w:hAnsi="Times New Roman" w:eastAsia="Times New Roman" w:cs="Times New Roman"/>
          <w:color w:val="171717"/>
          <w:spacing w:val="2"/>
          <w:position w:val="0"/>
          <w:sz w:val="28"/>
          <w:shd w:val="clear" w:fill="FFFFFF"/>
        </w:rPr>
      </w:pPr>
    </w:p>
    <w:p>
      <w:pPr>
        <w:spacing w:before="0" w:after="0" w:line="240" w:lineRule="auto"/>
        <w:ind w:left="0" w:right="0" w:firstLine="0"/>
        <w:jc w:val="left"/>
        <w:rPr>
          <w:rFonts w:ascii="Times New Roman" w:hAnsi="Times New Roman" w:eastAsia="Times New Roman" w:cs="Times New Roman"/>
          <w:color w:val="171717"/>
          <w:spacing w:val="2"/>
          <w:position w:val="0"/>
          <w:sz w:val="28"/>
          <w:shd w:val="clear" w:fill="FFFFFF"/>
        </w:rPr>
      </w:pPr>
      <w:r>
        <w:rPr>
          <w:rFonts w:ascii="Times New Roman" w:hAnsi="Times New Roman" w:eastAsia="Times New Roman" w:cs="Times New Roman"/>
          <w:color w:val="171717"/>
          <w:spacing w:val="2"/>
          <w:position w:val="0"/>
          <w:sz w:val="24"/>
          <w:shd w:val="clear" w:fill="FFFFFF"/>
        </w:rPr>
        <w:t xml:space="preserve">This is the Model Deployment Status of our Model </w:t>
      </w:r>
    </w:p>
    <w:p>
      <w:pPr>
        <w:spacing w:before="0" w:after="0" w:line="240" w:lineRule="auto"/>
        <w:ind w:left="0" w:right="0" w:firstLine="0"/>
        <w:jc w:val="left"/>
        <w:rPr>
          <w:rFonts w:ascii="Times New Roman" w:hAnsi="Times New Roman" w:eastAsia="Times New Roman" w:cs="Times New Roman"/>
          <w:color w:val="171717"/>
          <w:spacing w:val="2"/>
          <w:position w:val="0"/>
          <w:sz w:val="28"/>
          <w:shd w:val="clear" w:fill="FFFFFF"/>
        </w:rPr>
      </w:pPr>
    </w:p>
    <w:p>
      <w:pPr>
        <w:spacing w:before="0" w:after="0" w:line="240" w:lineRule="auto"/>
        <w:ind w:left="0" w:right="0" w:firstLine="0"/>
        <w:jc w:val="left"/>
        <w:rPr>
          <w:rFonts w:ascii="Times New Roman" w:hAnsi="Times New Roman" w:eastAsia="Times New Roman" w:cs="Times New Roman"/>
          <w:b/>
          <w:color w:val="171717"/>
          <w:spacing w:val="2"/>
          <w:position w:val="0"/>
          <w:sz w:val="32"/>
          <w:shd w:val="clear" w:fill="FFFFFF"/>
        </w:rPr>
      </w:pPr>
    </w:p>
    <w:p>
      <w:pPr>
        <w:spacing w:before="0" w:after="0" w:line="240" w:lineRule="auto"/>
        <w:ind w:left="0" w:right="0" w:firstLine="0"/>
        <w:jc w:val="left"/>
        <w:rPr>
          <w:rFonts w:ascii="Times New Roman" w:hAnsi="Times New Roman" w:eastAsia="Times New Roman" w:cs="Times New Roman"/>
          <w:b/>
          <w:color w:val="171717"/>
          <w:spacing w:val="2"/>
          <w:position w:val="0"/>
          <w:sz w:val="32"/>
          <w:shd w:val="clear" w:fill="FFFFFF"/>
        </w:rPr>
      </w:pPr>
      <w:r>
        <w:rPr>
          <w:rFonts w:ascii="Times New Roman" w:hAnsi="Times New Roman" w:eastAsia="Times New Roman" w:cs="Times New Roman"/>
          <w:b/>
          <w:color w:val="171717"/>
          <w:spacing w:val="2"/>
          <w:position w:val="0"/>
          <w:sz w:val="32"/>
          <w:shd w:val="clear" w:fill="FFFFFF"/>
        </w:rPr>
        <w:t>4. Watson Discovery:</w:t>
      </w:r>
    </w:p>
    <w:p>
      <w:pPr>
        <w:spacing w:before="0" w:after="0" w:line="240" w:lineRule="auto"/>
        <w:ind w:left="0" w:right="0" w:firstLine="0"/>
        <w:jc w:val="left"/>
        <w:rPr>
          <w:rFonts w:ascii="Times New Roman" w:hAnsi="Times New Roman" w:eastAsia="Times New Roman" w:cs="Times New Roman"/>
          <w:b/>
          <w:color w:val="171717"/>
          <w:spacing w:val="2"/>
          <w:position w:val="0"/>
          <w:sz w:val="32"/>
          <w:shd w:val="clear" w:fill="FFFFFF"/>
        </w:rPr>
      </w:pPr>
    </w:p>
    <w:p>
      <w:pPr>
        <w:spacing w:before="0" w:after="0" w:line="240" w:lineRule="auto"/>
        <w:ind w:left="0" w:right="0" w:firstLine="0"/>
        <w:jc w:val="left"/>
        <w:rPr>
          <w:rFonts w:ascii="Times New Roman" w:hAnsi="Times New Roman" w:eastAsia="Times New Roman" w:cs="Times New Roman"/>
          <w:color w:val="171717"/>
          <w:spacing w:val="2"/>
          <w:position w:val="0"/>
          <w:sz w:val="28"/>
          <w:shd w:val="clear" w:fill="FFFFFF"/>
        </w:rPr>
      </w:pPr>
      <w:r>
        <w:rPr>
          <w:rFonts w:ascii="Times New Roman" w:hAnsi="Times New Roman" w:eastAsia="Times New Roman" w:cs="Times New Roman"/>
          <w:color w:val="171717"/>
          <w:spacing w:val="2"/>
          <w:position w:val="0"/>
          <w:sz w:val="24"/>
          <w:shd w:val="clear" w:fill="FFFFFF"/>
        </w:rPr>
        <w:t>The Next Deployment Process is done in Watson Discovery</w:t>
      </w:r>
    </w:p>
    <w:p>
      <w:pPr>
        <w:spacing w:before="0" w:after="0" w:line="240" w:lineRule="auto"/>
        <w:ind w:left="0" w:right="0" w:firstLine="0"/>
        <w:jc w:val="left"/>
        <w:rPr>
          <w:rFonts w:ascii="Times New Roman" w:hAnsi="Times New Roman" w:eastAsia="Times New Roman" w:cs="Times New Roman"/>
          <w:color w:val="171717"/>
          <w:spacing w:val="2"/>
          <w:position w:val="0"/>
          <w:sz w:val="28"/>
          <w:shd w:val="clear" w:fill="FFFFFF"/>
        </w:rPr>
      </w:pPr>
    </w:p>
    <w:p>
      <w:pPr>
        <w:spacing w:before="0" w:after="0" w:line="240" w:lineRule="auto"/>
        <w:ind w:left="0" w:right="0" w:firstLine="0"/>
        <w:jc w:val="left"/>
      </w:pPr>
      <w:r>
        <w:drawing>
          <wp:inline distT="0" distB="0" distL="114300" distR="114300">
            <wp:extent cx="5314950" cy="3028950"/>
            <wp:effectExtent l="0" t="0" r="0" b="0"/>
            <wp:docPr id="103814194" name="Picture 103814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14194" name="Picture 103814194"/>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5314950" cy="3028950"/>
                    </a:xfrm>
                    <a:prstGeom prst="rect">
                      <a:avLst/>
                    </a:prstGeom>
                  </pic:spPr>
                </pic:pic>
              </a:graphicData>
            </a:graphic>
          </wp:inline>
        </w:drawing>
      </w:r>
    </w:p>
    <w:p>
      <w:pPr>
        <w:spacing w:before="0" w:after="0" w:line="240" w:lineRule="auto"/>
        <w:ind w:left="0" w:right="0" w:firstLine="0"/>
        <w:jc w:val="left"/>
        <w:rPr>
          <w:rFonts w:ascii="Times New Roman" w:hAnsi="Times New Roman" w:eastAsia="Times New Roman" w:cs="Times New Roman"/>
          <w:color w:val="171717"/>
          <w:spacing w:val="2"/>
          <w:position w:val="0"/>
          <w:sz w:val="28"/>
          <w:shd w:val="clear" w:fill="FFFFFF"/>
        </w:rPr>
      </w:pPr>
    </w:p>
    <w:p>
      <w:pPr>
        <w:spacing w:before="0" w:after="0" w:line="240" w:lineRule="auto"/>
        <w:ind w:left="0" w:right="0" w:firstLine="0"/>
        <w:jc w:val="left"/>
        <w:rPr>
          <w:rFonts w:ascii="Times New Roman" w:hAnsi="Times New Roman" w:eastAsia="Times New Roman" w:cs="Times New Roman"/>
          <w:color w:val="171717"/>
          <w:spacing w:val="2"/>
          <w:position w:val="0"/>
          <w:sz w:val="24"/>
          <w:shd w:val="clear" w:fill="FFFFFF"/>
        </w:rPr>
      </w:pPr>
      <w:r>
        <w:rPr>
          <w:rFonts w:ascii="Times New Roman" w:hAnsi="Times New Roman" w:eastAsia="Times New Roman" w:cs="Times New Roman"/>
          <w:color w:val="171717"/>
          <w:spacing w:val="2"/>
          <w:position w:val="0"/>
          <w:sz w:val="24"/>
          <w:shd w:val="clear" w:fill="FFFFFF"/>
        </w:rPr>
        <w:t>from the Resource List go to Discovery Service and Launch the Discovery Service</w:t>
      </w:r>
    </w:p>
    <w:p>
      <w:pPr>
        <w:spacing w:before="0" w:after="0" w:line="240" w:lineRule="auto"/>
        <w:ind w:left="0" w:right="0" w:firstLine="0"/>
        <w:jc w:val="left"/>
        <w:rPr>
          <w:rFonts w:ascii="Times New Roman" w:hAnsi="Times New Roman" w:eastAsia="Times New Roman" w:cs="Times New Roman"/>
          <w:color w:val="171717"/>
          <w:spacing w:val="2"/>
          <w:position w:val="0"/>
          <w:sz w:val="28"/>
          <w:shd w:val="clear" w:fill="FFFFFF"/>
        </w:rPr>
      </w:pPr>
    </w:p>
    <w:p>
      <w:pPr>
        <w:spacing w:before="0" w:after="0" w:line="240" w:lineRule="auto"/>
        <w:ind w:left="0" w:right="0" w:firstLine="0"/>
        <w:jc w:val="left"/>
      </w:pPr>
      <w:r>
        <w:drawing>
          <wp:inline distT="0" distB="0" distL="114300" distR="114300">
            <wp:extent cx="5562600" cy="3209925"/>
            <wp:effectExtent l="0" t="0" r="0" b="0"/>
            <wp:docPr id="6205192" name="Picture 6205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5192" name="Picture 6205192"/>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562600" cy="3209925"/>
                    </a:xfrm>
                    <a:prstGeom prst="rect">
                      <a:avLst/>
                    </a:prstGeom>
                  </pic:spPr>
                </pic:pic>
              </a:graphicData>
            </a:graphic>
          </wp:inline>
        </w:drawing>
      </w:r>
    </w:p>
    <w:p>
      <w:pPr>
        <w:spacing w:before="0" w:after="0" w:line="240" w:lineRule="auto"/>
        <w:ind w:left="0" w:right="0" w:firstLine="0"/>
        <w:jc w:val="left"/>
        <w:rPr>
          <w:rFonts w:ascii="Times New Roman" w:hAnsi="Times New Roman" w:eastAsia="Times New Roman" w:cs="Times New Roman"/>
          <w:color w:val="171717"/>
          <w:spacing w:val="2"/>
          <w:position w:val="0"/>
          <w:sz w:val="28"/>
          <w:shd w:val="clear" w:fill="FFFFFF"/>
        </w:rPr>
      </w:pPr>
    </w:p>
    <w:p>
      <w:pPr>
        <w:spacing w:before="0" w:after="0" w:line="240" w:lineRule="auto"/>
        <w:ind w:left="0" w:right="0" w:firstLine="0"/>
        <w:jc w:val="left"/>
        <w:rPr>
          <w:rFonts w:ascii="Times New Roman" w:hAnsi="Times New Roman" w:eastAsia="Times New Roman" w:cs="Times New Roman"/>
          <w:color w:val="171717"/>
          <w:spacing w:val="2"/>
          <w:position w:val="0"/>
          <w:sz w:val="24"/>
          <w:shd w:val="clear" w:fill="FFFFFF"/>
        </w:rPr>
      </w:pPr>
      <w:r>
        <w:rPr>
          <w:rFonts w:ascii="Times New Roman" w:hAnsi="Times New Roman" w:eastAsia="Times New Roman" w:cs="Times New Roman"/>
          <w:color w:val="171717"/>
          <w:spacing w:val="2"/>
          <w:position w:val="0"/>
          <w:sz w:val="24"/>
          <w:shd w:val="clear" w:fill="FFFFFF"/>
        </w:rPr>
        <w:t xml:space="preserve">This is our Discovery service that is created when we deploy the model using </w:t>
      </w:r>
    </w:p>
    <w:p>
      <w:pPr>
        <w:spacing w:before="0" w:after="0" w:line="240" w:lineRule="auto"/>
        <w:ind w:left="0" w:right="0" w:firstLine="0"/>
        <w:jc w:val="left"/>
        <w:rPr>
          <w:rFonts w:ascii="Times New Roman" w:hAnsi="Times New Roman" w:eastAsia="Times New Roman" w:cs="Times New Roman"/>
          <w:color w:val="171717"/>
          <w:spacing w:val="2"/>
          <w:position w:val="0"/>
          <w:sz w:val="24"/>
          <w:shd w:val="clear" w:fill="FFFFFF"/>
        </w:rPr>
      </w:pPr>
    </w:p>
    <w:p>
      <w:pPr>
        <w:spacing w:before="0" w:after="0" w:line="240" w:lineRule="auto"/>
        <w:ind w:left="0" w:right="0" w:firstLine="0"/>
        <w:jc w:val="left"/>
        <w:rPr>
          <w:rFonts w:ascii="Times New Roman" w:hAnsi="Times New Roman" w:eastAsia="Times New Roman" w:cs="Times New Roman"/>
          <w:color w:val="171717"/>
          <w:spacing w:val="2"/>
          <w:position w:val="0"/>
          <w:sz w:val="24"/>
          <w:shd w:val="clear" w:fill="FFFFFF"/>
        </w:rPr>
      </w:pPr>
      <w:r>
        <w:rPr>
          <w:rFonts w:ascii="Times New Roman" w:hAnsi="Times New Roman" w:eastAsia="Times New Roman" w:cs="Times New Roman"/>
          <w:color w:val="171717"/>
          <w:spacing w:val="2"/>
          <w:position w:val="0"/>
          <w:sz w:val="24"/>
          <w:shd w:val="clear" w:fill="FFFFFF"/>
        </w:rPr>
        <w:t xml:space="preserve">watson Discovery </w:t>
      </w:r>
    </w:p>
    <w:p>
      <w:pPr>
        <w:spacing w:before="0" w:after="0" w:line="240" w:lineRule="auto"/>
        <w:ind w:left="0" w:right="0" w:firstLine="0"/>
        <w:jc w:val="left"/>
        <w:rPr>
          <w:rFonts w:ascii="Times New Roman" w:hAnsi="Times New Roman" w:eastAsia="Times New Roman" w:cs="Times New Roman"/>
          <w:color w:val="171717"/>
          <w:spacing w:val="2"/>
          <w:position w:val="0"/>
          <w:sz w:val="24"/>
          <w:shd w:val="clear" w:fill="FFFFFF"/>
        </w:rPr>
      </w:pPr>
    </w:p>
    <w:p>
      <w:pPr>
        <w:spacing w:before="0" w:after="0" w:line="240" w:lineRule="auto"/>
        <w:ind w:left="0" w:right="0" w:firstLine="0"/>
        <w:jc w:val="left"/>
        <w:rPr>
          <w:rFonts w:ascii="Times New Roman" w:hAnsi="Times New Roman" w:eastAsia="Times New Roman" w:cs="Times New Roman"/>
          <w:color w:val="171717"/>
          <w:spacing w:val="2"/>
          <w:position w:val="0"/>
          <w:sz w:val="24"/>
          <w:shd w:val="clear" w:fill="FFFFFF"/>
        </w:rPr>
      </w:pPr>
      <w:r>
        <w:rPr>
          <w:rFonts w:ascii="Times New Roman" w:hAnsi="Times New Roman" w:eastAsia="Times New Roman" w:cs="Times New Roman"/>
          <w:color w:val="171717"/>
          <w:spacing w:val="2"/>
          <w:position w:val="0"/>
          <w:sz w:val="24"/>
          <w:shd w:val="clear" w:fill="FFFFFF"/>
        </w:rPr>
        <w:t xml:space="preserve">Here we can see the Enrinchments of our Data and also the Sentiment </w:t>
      </w:r>
    </w:p>
    <w:p>
      <w:pPr>
        <w:spacing w:before="0" w:after="0" w:line="240" w:lineRule="auto"/>
        <w:ind w:left="0" w:right="0" w:firstLine="0"/>
        <w:jc w:val="left"/>
        <w:rPr>
          <w:rFonts w:ascii="Times New Roman" w:hAnsi="Times New Roman" w:eastAsia="Times New Roman" w:cs="Times New Roman"/>
          <w:color w:val="171717"/>
          <w:spacing w:val="2"/>
          <w:position w:val="0"/>
          <w:sz w:val="24"/>
          <w:shd w:val="clear" w:fill="FFFFFF"/>
        </w:rPr>
      </w:pPr>
    </w:p>
    <w:p>
      <w:pPr>
        <w:spacing w:before="0" w:after="0" w:line="240" w:lineRule="auto"/>
        <w:ind w:left="0" w:right="0" w:firstLine="0"/>
        <w:jc w:val="left"/>
        <w:rPr>
          <w:rFonts w:ascii="Times New Roman" w:hAnsi="Times New Roman" w:eastAsia="Times New Roman" w:cs="Times New Roman"/>
          <w:color w:val="171717"/>
          <w:spacing w:val="2"/>
          <w:position w:val="0"/>
          <w:sz w:val="24"/>
          <w:shd w:val="clear" w:fill="FFFFFF"/>
        </w:rPr>
      </w:pPr>
      <w:r>
        <w:rPr>
          <w:rFonts w:ascii="Times New Roman" w:hAnsi="Times New Roman" w:eastAsia="Times New Roman" w:cs="Times New Roman"/>
          <w:color w:val="171717"/>
          <w:spacing w:val="2"/>
          <w:position w:val="0"/>
          <w:sz w:val="24"/>
          <w:shd w:val="clear" w:fill="FFFFFF"/>
        </w:rPr>
        <w:t xml:space="preserve">Analysis of our data  </w:t>
      </w:r>
    </w:p>
    <w:p>
      <w:pPr>
        <w:spacing w:before="0" w:after="0" w:line="240" w:lineRule="auto"/>
        <w:ind w:left="0" w:right="0" w:firstLine="0"/>
        <w:jc w:val="left"/>
        <w:rPr>
          <w:rFonts w:ascii="Times New Roman" w:hAnsi="Times New Roman" w:eastAsia="Times New Roman" w:cs="Times New Roman"/>
          <w:color w:val="171717"/>
          <w:spacing w:val="2"/>
          <w:position w:val="0"/>
          <w:sz w:val="24"/>
          <w:shd w:val="clear" w:fill="FFFFFF"/>
        </w:rPr>
      </w:pPr>
    </w:p>
    <w:p>
      <w:pPr>
        <w:spacing w:before="0" w:after="0" w:line="240" w:lineRule="auto"/>
        <w:ind w:left="0" w:right="0" w:firstLine="0"/>
        <w:jc w:val="left"/>
        <w:rPr>
          <w:rFonts w:ascii="Times New Roman" w:hAnsi="Times New Roman" w:eastAsia="Times New Roman" w:cs="Times New Roman"/>
          <w:color w:val="171717"/>
          <w:spacing w:val="2"/>
          <w:position w:val="0"/>
          <w:sz w:val="24"/>
          <w:shd w:val="clear" w:fill="FFFFFF"/>
        </w:rPr>
      </w:pPr>
      <w:r>
        <w:rPr>
          <w:rFonts w:ascii="Times New Roman" w:hAnsi="Times New Roman" w:eastAsia="Times New Roman" w:cs="Times New Roman"/>
          <w:color w:val="171717"/>
          <w:spacing w:val="2"/>
          <w:position w:val="0"/>
          <w:sz w:val="24"/>
          <w:shd w:val="clear" w:fill="FFFFFF"/>
        </w:rPr>
        <w:t xml:space="preserve">we can run the query using the Build Query Option and Run any Query </w:t>
      </w:r>
    </w:p>
    <w:p>
      <w:pPr>
        <w:spacing w:before="0" w:after="0" w:line="240" w:lineRule="auto"/>
        <w:ind w:left="0" w:right="0" w:firstLine="0"/>
        <w:jc w:val="left"/>
        <w:rPr>
          <w:rFonts w:ascii="Times New Roman" w:hAnsi="Times New Roman" w:eastAsia="Times New Roman" w:cs="Times New Roman"/>
          <w:color w:val="171717"/>
          <w:spacing w:val="2"/>
          <w:position w:val="0"/>
          <w:sz w:val="24"/>
          <w:shd w:val="clear" w:fill="FFFFFF"/>
        </w:rPr>
      </w:pPr>
    </w:p>
    <w:p>
      <w:pPr>
        <w:spacing w:before="0" w:after="0" w:line="240" w:lineRule="auto"/>
        <w:ind w:left="0" w:right="0" w:firstLine="0"/>
        <w:jc w:val="left"/>
        <w:rPr>
          <w:rFonts w:ascii="Times New Roman" w:hAnsi="Times New Roman" w:eastAsia="Times New Roman" w:cs="Times New Roman"/>
          <w:color w:val="171717"/>
          <w:spacing w:val="2"/>
          <w:position w:val="0"/>
          <w:sz w:val="24"/>
          <w:shd w:val="clear" w:fill="FFFFFF"/>
        </w:rPr>
      </w:pPr>
      <w:r>
        <w:rPr>
          <w:rFonts w:ascii="Times New Roman" w:hAnsi="Times New Roman" w:eastAsia="Times New Roman" w:cs="Times New Roman"/>
          <w:color w:val="171717"/>
          <w:spacing w:val="2"/>
          <w:position w:val="0"/>
          <w:sz w:val="24"/>
          <w:shd w:val="clear" w:fill="FFFFFF"/>
        </w:rPr>
        <w:t>related to the document</w:t>
      </w:r>
    </w:p>
    <w:p>
      <w:pPr>
        <w:spacing w:before="0" w:after="0" w:line="240" w:lineRule="auto"/>
        <w:ind w:left="0" w:right="0" w:firstLine="0"/>
        <w:jc w:val="left"/>
        <w:rPr>
          <w:rFonts w:ascii="Times New Roman" w:hAnsi="Times New Roman" w:eastAsia="Times New Roman" w:cs="Times New Roman"/>
          <w:color w:val="171717"/>
          <w:spacing w:val="2"/>
          <w:position w:val="0"/>
          <w:sz w:val="28"/>
          <w:shd w:val="clear" w:fill="FFFFFF"/>
        </w:rPr>
      </w:pPr>
    </w:p>
    <w:p>
      <w:pPr>
        <w:spacing w:before="0" w:after="0" w:line="240" w:lineRule="auto"/>
        <w:ind w:left="0" w:right="0" w:firstLine="0"/>
        <w:jc w:val="left"/>
      </w:pPr>
      <w:r>
        <w:drawing>
          <wp:inline distT="0" distB="0" distL="114300" distR="114300">
            <wp:extent cx="5572125" cy="3495675"/>
            <wp:effectExtent l="0" t="0" r="0" b="0"/>
            <wp:docPr id="790422590" name="Picture 7904225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422590" name="Picture 790422590"/>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5572125" cy="3495675"/>
                    </a:xfrm>
                    <a:prstGeom prst="rect">
                      <a:avLst/>
                    </a:prstGeom>
                  </pic:spPr>
                </pic:pic>
              </a:graphicData>
            </a:graphic>
          </wp:inline>
        </w:drawing>
      </w:r>
    </w:p>
    <w:p>
      <w:pPr>
        <w:spacing w:before="0" w:after="0" w:line="240" w:lineRule="auto"/>
        <w:ind w:left="0" w:right="0" w:firstLine="0"/>
        <w:jc w:val="left"/>
        <w:rPr>
          <w:rFonts w:ascii="Times New Roman" w:hAnsi="Times New Roman" w:eastAsia="Times New Roman" w:cs="Times New Roman"/>
          <w:color w:val="171717"/>
          <w:spacing w:val="2"/>
          <w:position w:val="0"/>
          <w:sz w:val="28"/>
          <w:shd w:val="clear" w:fill="FFFFFF"/>
        </w:rPr>
      </w:pPr>
    </w:p>
    <w:p>
      <w:pPr>
        <w:spacing w:before="0" w:after="0" w:line="240" w:lineRule="auto"/>
        <w:ind w:left="0" w:right="0" w:firstLine="0"/>
        <w:jc w:val="left"/>
        <w:rPr>
          <w:rFonts w:ascii="Times New Roman" w:hAnsi="Times New Roman" w:eastAsia="Times New Roman" w:cs="Times New Roman"/>
          <w:color w:val="171717"/>
          <w:spacing w:val="2"/>
          <w:position w:val="0"/>
          <w:sz w:val="24"/>
          <w:shd w:val="clear" w:fill="FFFFFF"/>
        </w:rPr>
      </w:pPr>
      <w:r>
        <w:rPr>
          <w:rFonts w:ascii="Times New Roman" w:hAnsi="Times New Roman" w:eastAsia="Times New Roman" w:cs="Times New Roman"/>
          <w:color w:val="171717"/>
          <w:spacing w:val="2"/>
          <w:position w:val="0"/>
          <w:sz w:val="24"/>
          <w:shd w:val="clear" w:fill="FFFFFF"/>
        </w:rPr>
        <w:t xml:space="preserve">Here i have asked for the Projects and it Responded with the Details about </w:t>
      </w:r>
    </w:p>
    <w:p>
      <w:pPr>
        <w:spacing w:before="0" w:after="0" w:line="240" w:lineRule="auto"/>
        <w:ind w:left="0" w:right="0" w:firstLine="0"/>
        <w:jc w:val="left"/>
        <w:rPr>
          <w:rFonts w:ascii="Times New Roman" w:hAnsi="Times New Roman" w:eastAsia="Times New Roman" w:cs="Times New Roman"/>
          <w:color w:val="171717"/>
          <w:spacing w:val="2"/>
          <w:position w:val="0"/>
          <w:sz w:val="24"/>
          <w:shd w:val="clear" w:fill="FFFFFF"/>
        </w:rPr>
      </w:pPr>
    </w:p>
    <w:p>
      <w:pPr>
        <w:spacing w:before="0" w:after="0" w:line="240" w:lineRule="auto"/>
        <w:ind w:left="0" w:right="0" w:firstLine="0"/>
        <w:jc w:val="left"/>
        <w:rPr>
          <w:rFonts w:ascii="Times New Roman" w:hAnsi="Times New Roman" w:eastAsia="Times New Roman" w:cs="Times New Roman"/>
          <w:color w:val="171717"/>
          <w:spacing w:val="2"/>
          <w:position w:val="0"/>
          <w:sz w:val="24"/>
          <w:shd w:val="clear" w:fill="FFFFFF"/>
        </w:rPr>
      </w:pPr>
      <w:r>
        <w:rPr>
          <w:rFonts w:ascii="Times New Roman" w:hAnsi="Times New Roman" w:eastAsia="Times New Roman" w:cs="Times New Roman"/>
          <w:color w:val="171717"/>
          <w:spacing w:val="2"/>
          <w:position w:val="0"/>
          <w:sz w:val="24"/>
          <w:shd w:val="clear" w:fill="FFFFFF"/>
        </w:rPr>
        <w:t>Project from the Document .</w:t>
      </w:r>
    </w:p>
    <w:p>
      <w:pPr>
        <w:spacing w:before="0" w:after="0" w:line="240" w:lineRule="auto"/>
        <w:ind w:left="0" w:right="0" w:firstLine="0"/>
        <w:jc w:val="left"/>
        <w:rPr>
          <w:rFonts w:ascii="Times New Roman" w:hAnsi="Times New Roman" w:eastAsia="Times New Roman" w:cs="Times New Roman"/>
          <w:color w:val="171717"/>
          <w:spacing w:val="2"/>
          <w:position w:val="0"/>
          <w:sz w:val="24"/>
          <w:shd w:val="clear" w:fill="FFFFFF"/>
        </w:rPr>
      </w:pPr>
    </w:p>
    <w:p>
      <w:pPr>
        <w:spacing w:before="0" w:after="0" w:line="240" w:lineRule="auto"/>
        <w:ind w:left="0" w:right="0" w:firstLine="0"/>
        <w:jc w:val="left"/>
        <w:rPr>
          <w:rFonts w:ascii="Times New Roman" w:hAnsi="Times New Roman" w:eastAsia="Times New Roman" w:cs="Times New Roman"/>
          <w:color w:val="171717"/>
          <w:spacing w:val="2"/>
          <w:position w:val="0"/>
          <w:sz w:val="24"/>
          <w:shd w:val="clear" w:fill="FFFFFF"/>
        </w:rPr>
      </w:pPr>
      <w:r>
        <w:rPr>
          <w:rFonts w:ascii="Times New Roman" w:hAnsi="Times New Roman" w:eastAsia="Times New Roman" w:cs="Times New Roman"/>
          <w:color w:val="171717"/>
          <w:spacing w:val="2"/>
          <w:position w:val="0"/>
          <w:sz w:val="24"/>
          <w:shd w:val="clear" w:fill="FFFFFF"/>
        </w:rPr>
        <w:t xml:space="preserve">In this Way we can retrieve the data from the Document through Watson </w:t>
      </w:r>
    </w:p>
    <w:p>
      <w:pPr>
        <w:spacing w:before="0" w:after="0" w:line="240" w:lineRule="auto"/>
        <w:ind w:left="0" w:right="0" w:firstLine="0"/>
        <w:jc w:val="left"/>
        <w:rPr>
          <w:rFonts w:ascii="Times New Roman" w:hAnsi="Times New Roman" w:eastAsia="Times New Roman" w:cs="Times New Roman"/>
          <w:color w:val="171717"/>
          <w:spacing w:val="2"/>
          <w:position w:val="0"/>
          <w:sz w:val="24"/>
          <w:shd w:val="clear" w:fill="FFFFFF"/>
        </w:rPr>
      </w:pPr>
    </w:p>
    <w:p>
      <w:pPr>
        <w:spacing w:before="0" w:after="0" w:line="240" w:lineRule="auto"/>
        <w:ind w:left="0" w:right="0" w:firstLine="0"/>
        <w:jc w:val="left"/>
        <w:rPr>
          <w:rFonts w:ascii="Times New Roman" w:hAnsi="Times New Roman" w:eastAsia="Times New Roman" w:cs="Times New Roman"/>
          <w:color w:val="171717"/>
          <w:spacing w:val="2"/>
          <w:position w:val="0"/>
          <w:sz w:val="24"/>
          <w:shd w:val="clear" w:fill="FFFFFF"/>
        </w:rPr>
      </w:pPr>
      <w:r>
        <w:rPr>
          <w:rFonts w:ascii="Times New Roman" w:hAnsi="Times New Roman" w:eastAsia="Times New Roman" w:cs="Times New Roman"/>
          <w:color w:val="171717"/>
          <w:spacing w:val="2"/>
          <w:position w:val="0"/>
          <w:sz w:val="24"/>
          <w:shd w:val="clear" w:fill="FFFFFF"/>
        </w:rPr>
        <w:t xml:space="preserve">Discovery </w:t>
      </w:r>
    </w:p>
    <w:p>
      <w:pPr>
        <w:spacing w:before="0" w:after="0" w:line="240" w:lineRule="auto"/>
        <w:ind w:left="0" w:right="0" w:firstLine="0"/>
        <w:jc w:val="left"/>
        <w:rPr>
          <w:rFonts w:ascii="Times New Roman" w:hAnsi="Times New Roman" w:eastAsia="Times New Roman" w:cs="Times New Roman"/>
          <w:color w:val="171717"/>
          <w:spacing w:val="2"/>
          <w:position w:val="0"/>
          <w:sz w:val="32"/>
          <w:shd w:val="clear" w:fill="FFFFFF"/>
        </w:rPr>
      </w:pPr>
    </w:p>
    <w:p>
      <w:pPr>
        <w:spacing w:before="0" w:after="160" w:line="259" w:lineRule="auto"/>
        <w:ind w:left="0" w:right="0" w:firstLine="0"/>
        <w:jc w:val="left"/>
        <w:rPr>
          <w:rFonts w:ascii="Calibri" w:hAnsi="Calibri" w:eastAsia="Calibri" w:cs="Calibri"/>
          <w:b/>
          <w:color w:val="auto"/>
          <w:spacing w:val="0"/>
          <w:position w:val="0"/>
          <w:sz w:val="32"/>
          <w:shd w:val="clear" w:fill="auto"/>
        </w:rPr>
      </w:pPr>
      <w:r>
        <w:rPr>
          <w:rFonts w:ascii="Calibri" w:hAnsi="Calibri" w:eastAsia="Calibri" w:cs="Calibri"/>
          <w:b/>
          <w:color w:val="auto"/>
          <w:spacing w:val="0"/>
          <w:position w:val="0"/>
          <w:sz w:val="32"/>
          <w:shd w:val="clear" w:fill="auto"/>
        </w:rPr>
        <w:t>5.Create IBM Cloud Functions action</w:t>
      </w:r>
    </w:p>
    <w:p>
      <w:pPr>
        <w:spacing w:before="0" w:after="160" w:line="259" w:lineRule="auto"/>
        <w:ind w:left="0" w:right="0" w:firstLine="0"/>
        <w:jc w:val="left"/>
        <w:rPr>
          <w:rFonts w:ascii="Calibri" w:hAnsi="Calibri" w:eastAsia="Calibri" w:cs="Calibri"/>
          <w:color w:val="auto"/>
          <w:spacing w:val="0"/>
          <w:position w:val="0"/>
          <w:sz w:val="22"/>
          <w:shd w:val="clear" w:fill="auto"/>
        </w:rPr>
      </w:pPr>
    </w:p>
    <w:p>
      <w:pPr>
        <w:spacing w:before="0" w:after="160" w:line="259" w:lineRule="auto"/>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Now let's create the web action that will make queries against our Discovery collection.</w:t>
      </w:r>
    </w:p>
    <w:p>
      <w:pPr>
        <w:spacing w:before="0" w:after="160" w:line="259" w:lineRule="auto"/>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Start the IBM Cloud Functions service by selecting Create Resource from the IBM Cloud dashboard. Enter functions as the filter, then select the Functions card:</w:t>
      </w:r>
    </w:p>
    <w:p>
      <w:pPr>
        <w:spacing w:before="0" w:after="160" w:line="259" w:lineRule="auto"/>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From the Functions main panel, click on the Actions tab. Then click on Create. From the Create panel, select the Create Action option.</w:t>
      </w:r>
    </w:p>
    <w:p>
      <w:pPr>
        <w:spacing w:before="0" w:after="160" w:line="259" w:lineRule="auto"/>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On the Create Action panel, provide a unique Action Name, keep the default package and select the Node.js 10 runtime.</w:t>
      </w:r>
    </w:p>
    <w:p>
      <w:pPr>
        <w:spacing w:before="0" w:after="160" w:line="259" w:lineRule="auto"/>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Click the Create button to create the action.</w:t>
      </w:r>
    </w:p>
    <w:p>
      <w:pPr>
        <w:spacing w:before="0" w:after="160" w:line="259" w:lineRule="auto"/>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Once your action is created, click on the Code tab:</w:t>
      </w:r>
    </w:p>
    <w:p>
      <w:pPr>
        <w:spacing w:before="0" w:after="160" w:line="259" w:lineRule="auto"/>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In the code editor window, cut and paste in the code from the disco-action.js file found in the action’s directory of your local repository. The code is pretty straight-forward - it simply connects to the Discovery service, makes a query against the collection, then returns the response.</w:t>
      </w:r>
    </w:p>
    <w:p>
      <w:pPr>
        <w:spacing w:before="0" w:after="160" w:line="259" w:lineRule="auto"/>
        <w:ind w:left="0" w:right="0" w:firstLine="0"/>
        <w:jc w:val="left"/>
        <w:rPr>
          <w:rFonts w:ascii="Calibri" w:hAnsi="Calibri" w:eastAsia="Calibri" w:cs="Calibri"/>
          <w:color w:val="auto"/>
          <w:spacing w:val="0"/>
          <w:position w:val="0"/>
          <w:sz w:val="24"/>
          <w:shd w:val="clear" w:fill="auto"/>
        </w:rPr>
      </w:pPr>
    </w:p>
    <w:p>
      <w:pPr>
        <w:spacing w:before="0" w:after="160" w:line="259" w:lineRule="auto"/>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If you press the Invoke button, it will fail due to credentials not being defined yet. We'll do this next. Select the Parameters tab:</w:t>
      </w:r>
    </w:p>
    <w:p>
      <w:pPr>
        <w:spacing w:before="0" w:after="160" w:line="259" w:lineRule="auto"/>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Add the following keys:</w:t>
      </w:r>
    </w:p>
    <w:p>
      <w:pPr>
        <w:spacing w:before="0" w:after="160" w:line="259" w:lineRule="auto"/>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url</w:t>
      </w:r>
    </w:p>
    <w:p>
      <w:pPr>
        <w:spacing w:before="0" w:after="160" w:line="259" w:lineRule="auto"/>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environment_id</w:t>
      </w:r>
    </w:p>
    <w:p>
      <w:pPr>
        <w:spacing w:before="0" w:after="160" w:line="259" w:lineRule="auto"/>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collection_id</w:t>
      </w:r>
    </w:p>
    <w:p>
      <w:pPr>
        <w:spacing w:before="0" w:after="160" w:line="259" w:lineRule="auto"/>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iam_apikey</w:t>
      </w:r>
    </w:p>
    <w:p>
      <w:pPr>
        <w:spacing w:before="0" w:after="160" w:line="259" w:lineRule="auto"/>
        <w:ind w:left="0" w:right="0" w:firstLine="0"/>
        <w:jc w:val="left"/>
        <w:rPr>
          <w:rFonts w:ascii="Calibri" w:hAnsi="Calibri" w:eastAsia="Calibri" w:cs="Calibri"/>
          <w:color w:val="auto"/>
          <w:spacing w:val="0"/>
          <w:position w:val="0"/>
          <w:sz w:val="24"/>
          <w:shd w:val="clear" w:fill="auto"/>
        </w:rPr>
      </w:pPr>
    </w:p>
    <w:p>
      <w:pPr>
        <w:spacing w:before="0" w:after="160" w:line="259" w:lineRule="auto"/>
        <w:ind w:left="0" w:right="0" w:firstLine="0"/>
        <w:jc w:val="left"/>
        <w:rPr>
          <w:rFonts w:ascii="Calibri" w:hAnsi="Calibri" w:eastAsia="Calibri" w:cs="Calibri"/>
          <w:color w:val="auto"/>
          <w:spacing w:val="0"/>
          <w:position w:val="0"/>
          <w:sz w:val="24"/>
          <w:shd w:val="clear" w:fill="auto"/>
        </w:rPr>
      </w:pPr>
    </w:p>
    <w:p>
      <w:pPr>
        <w:spacing w:before="0" w:after="160" w:line="259" w:lineRule="auto"/>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For values, please use the values associated with the Discovery service you created in the previous step. Now that the credentials are set, return to the Code panel and press the Invoke button again. Now you should see actual results returned from the Discovery service:</w:t>
      </w:r>
    </w:p>
    <w:p>
      <w:pPr>
        <w:spacing w:before="0" w:after="160" w:line="259" w:lineRule="auto"/>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Next, go to the Endpoints panel:</w:t>
      </w:r>
    </w:p>
    <w:p>
      <w:pPr>
        <w:spacing w:before="0" w:after="160" w:line="259" w:lineRule="auto"/>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Click the checkbox for Enable as Web Action. This will generate a public endpoint URL.</w:t>
      </w:r>
    </w:p>
    <w:p>
      <w:pPr>
        <w:spacing w:before="0" w:after="160" w:line="259" w:lineRule="auto"/>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Take note of the URL value, as this will be needed by Watson Assistant in a future step.</w:t>
      </w:r>
    </w:p>
    <w:p>
      <w:pPr>
        <w:spacing w:before="0" w:after="160" w:line="259" w:lineRule="auto"/>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To verify you have entered the correct Discovery parameters, execute the provided curl command. If it fails, re-check your parameter values.</w:t>
      </w:r>
    </w:p>
    <w:p>
      <w:pPr>
        <w:spacing w:before="0" w:after="0" w:line="240" w:lineRule="auto"/>
        <w:ind w:left="0" w:right="0" w:firstLine="0"/>
        <w:jc w:val="left"/>
        <w:rPr>
          <w:rFonts w:ascii="Times New Roman" w:hAnsi="Times New Roman" w:eastAsia="Times New Roman" w:cs="Times New Roman"/>
          <w:b/>
          <w:color w:val="171717"/>
          <w:spacing w:val="2"/>
          <w:position w:val="0"/>
          <w:sz w:val="32"/>
          <w:shd w:val="clear" w:fill="FFFFFF"/>
        </w:rPr>
      </w:pPr>
    </w:p>
    <w:p>
      <w:pPr>
        <w:spacing w:before="0" w:after="0" w:line="240" w:lineRule="auto"/>
        <w:ind w:left="0" w:right="0" w:firstLine="0"/>
        <w:jc w:val="left"/>
        <w:rPr>
          <w:rFonts w:ascii="Times New Roman" w:hAnsi="Times New Roman" w:eastAsia="Times New Roman" w:cs="Times New Roman"/>
          <w:b/>
          <w:color w:val="171717"/>
          <w:spacing w:val="2"/>
          <w:position w:val="0"/>
          <w:sz w:val="32"/>
          <w:shd w:val="clear" w:fill="FFFFFF"/>
        </w:rPr>
      </w:pPr>
    </w:p>
    <w:p>
      <w:pPr>
        <w:spacing w:before="0" w:after="0" w:line="240" w:lineRule="auto"/>
        <w:ind w:left="0" w:right="0" w:firstLine="0"/>
        <w:jc w:val="left"/>
        <w:rPr>
          <w:rFonts w:ascii="Times New Roman" w:hAnsi="Times New Roman" w:eastAsia="Times New Roman" w:cs="Times New Roman"/>
          <w:b/>
          <w:color w:val="171717"/>
          <w:spacing w:val="2"/>
          <w:position w:val="0"/>
          <w:sz w:val="28"/>
          <w:shd w:val="clear" w:fill="FFFFFF"/>
        </w:rPr>
      </w:pPr>
      <w:r>
        <w:rPr>
          <w:rFonts w:ascii="Times New Roman" w:hAnsi="Times New Roman" w:eastAsia="Times New Roman" w:cs="Times New Roman"/>
          <w:b/>
          <w:color w:val="171717"/>
          <w:spacing w:val="2"/>
          <w:position w:val="0"/>
          <w:sz w:val="32"/>
          <w:shd w:val="clear" w:fill="FFFFFF"/>
        </w:rPr>
        <w:t>3.Theoretical Analysis</w:t>
      </w:r>
    </w:p>
    <w:p>
      <w:pPr>
        <w:spacing w:before="0" w:after="0" w:line="240" w:lineRule="auto"/>
        <w:ind w:left="0" w:right="0" w:firstLine="0"/>
        <w:jc w:val="left"/>
        <w:rPr>
          <w:rFonts w:ascii="Times New Roman" w:hAnsi="Times New Roman" w:eastAsia="Times New Roman" w:cs="Times New Roman"/>
          <w:b/>
          <w:color w:val="171717"/>
          <w:spacing w:val="2"/>
          <w:position w:val="0"/>
          <w:sz w:val="28"/>
          <w:shd w:val="clear" w:fill="FFFFFF"/>
        </w:rPr>
      </w:pPr>
    </w:p>
    <w:p>
      <w:pPr>
        <w:spacing w:before="0" w:after="0" w:line="240" w:lineRule="auto"/>
        <w:ind w:left="0" w:right="0" w:firstLine="0"/>
        <w:jc w:val="left"/>
        <w:rPr>
          <w:rFonts w:ascii="Times New Roman" w:hAnsi="Times New Roman" w:eastAsia="Times New Roman" w:cs="Times New Roman"/>
          <w:b/>
          <w:color w:val="171717"/>
          <w:spacing w:val="2"/>
          <w:position w:val="0"/>
          <w:sz w:val="28"/>
          <w:shd w:val="clear" w:fill="FFFFFF"/>
        </w:rPr>
      </w:pPr>
      <w:r>
        <w:rPr>
          <w:rFonts w:ascii="Times New Roman" w:hAnsi="Times New Roman" w:eastAsia="Times New Roman" w:cs="Times New Roman"/>
          <w:b/>
          <w:color w:val="171717"/>
          <w:spacing w:val="2"/>
          <w:position w:val="0"/>
          <w:sz w:val="28"/>
          <w:shd w:val="clear" w:fill="FFFFFF"/>
        </w:rPr>
        <w:t>3.</w:t>
      </w:r>
      <w:r>
        <w:rPr>
          <w:rFonts w:ascii="Times New Roman" w:hAnsi="Times New Roman" w:eastAsia="Times New Roman" w:cs="Times New Roman"/>
          <w:b/>
          <w:color w:val="171717"/>
          <w:spacing w:val="2"/>
          <w:position w:val="0"/>
          <w:sz w:val="28"/>
          <w:shd w:val="clear" w:fill="FFFFFF"/>
          <w:lang w:val="en-US"/>
        </w:rPr>
        <w:t>1</w:t>
      </w:r>
      <w:r>
        <w:rPr>
          <w:rFonts w:ascii="Times New Roman" w:hAnsi="Times New Roman" w:eastAsia="Times New Roman" w:cs="Times New Roman"/>
          <w:b/>
          <w:color w:val="171717"/>
          <w:spacing w:val="2"/>
          <w:position w:val="0"/>
          <w:sz w:val="28"/>
          <w:shd w:val="clear" w:fill="FFFFFF"/>
        </w:rPr>
        <w:t xml:space="preserve"> Hardware and Software Designing</w:t>
      </w:r>
    </w:p>
    <w:p>
      <w:pPr>
        <w:tabs>
          <w:tab w:val="left" w:pos="820"/>
        </w:tabs>
        <w:spacing w:before="199" w:after="0" w:line="360" w:lineRule="auto"/>
        <w:ind w:left="0" w:right="0" w:firstLine="0"/>
        <w:jc w:val="both"/>
        <w:rPr>
          <w:rFonts w:ascii="Times New Roman" w:hAnsi="Times New Roman" w:eastAsia="Times New Roman" w:cs="Times New Roman"/>
          <w:color w:val="auto"/>
          <w:spacing w:val="0"/>
          <w:position w:val="0"/>
          <w:sz w:val="24"/>
          <w:shd w:val="clear" w:fill="auto"/>
        </w:rPr>
      </w:pPr>
      <w:r>
        <w:rPr>
          <w:rFonts w:ascii="Times New Roman" w:hAnsi="Times New Roman" w:eastAsia="Times New Roman" w:cs="Times New Roman"/>
          <w:b/>
          <w:color w:val="auto"/>
          <w:spacing w:val="0"/>
          <w:position w:val="0"/>
          <w:sz w:val="24"/>
          <w:shd w:val="clear" w:fill="auto"/>
        </w:rPr>
        <w:t>Project Requirements</w:t>
      </w:r>
      <w:r>
        <w:rPr>
          <w:rFonts w:ascii="Times New Roman" w:hAnsi="Times New Roman" w:eastAsia="Times New Roman" w:cs="Times New Roman"/>
          <w:color w:val="auto"/>
          <w:spacing w:val="0"/>
          <w:position w:val="0"/>
          <w:sz w:val="24"/>
          <w:shd w:val="clear" w:fill="auto"/>
        </w:rPr>
        <w:t>: Python, IBM Cloud, IBM</w:t>
      </w:r>
      <w:r>
        <w:rPr>
          <w:rFonts w:ascii="Times New Roman" w:hAnsi="Times New Roman" w:eastAsia="Times New Roman" w:cs="Times New Roman"/>
          <w:color w:val="auto"/>
          <w:spacing w:val="-9"/>
          <w:position w:val="0"/>
          <w:sz w:val="24"/>
          <w:shd w:val="clear" w:fill="auto"/>
        </w:rPr>
        <w:t xml:space="preserve"> </w:t>
      </w:r>
      <w:r>
        <w:rPr>
          <w:rFonts w:ascii="Times New Roman" w:hAnsi="Times New Roman" w:eastAsia="Times New Roman" w:cs="Times New Roman"/>
          <w:color w:val="auto"/>
          <w:spacing w:val="0"/>
          <w:position w:val="0"/>
          <w:sz w:val="24"/>
          <w:shd w:val="clear" w:fill="auto"/>
        </w:rPr>
        <w:t>Watson</w:t>
      </w:r>
    </w:p>
    <w:p>
      <w:pPr>
        <w:tabs>
          <w:tab w:val="left" w:pos="820"/>
        </w:tabs>
        <w:spacing w:before="45" w:after="0" w:line="360" w:lineRule="auto"/>
        <w:ind w:left="0" w:right="0" w:firstLine="0"/>
        <w:jc w:val="both"/>
        <w:rPr>
          <w:rFonts w:ascii="Times New Roman" w:hAnsi="Times New Roman" w:eastAsia="Times New Roman" w:cs="Times New Roman"/>
          <w:color w:val="auto"/>
          <w:spacing w:val="0"/>
          <w:position w:val="0"/>
          <w:sz w:val="24"/>
          <w:shd w:val="clear" w:fill="auto"/>
        </w:rPr>
      </w:pPr>
      <w:r>
        <w:rPr>
          <w:rFonts w:ascii="Times New Roman" w:hAnsi="Times New Roman" w:eastAsia="Times New Roman" w:cs="Times New Roman"/>
          <w:b/>
          <w:color w:val="auto"/>
          <w:spacing w:val="0"/>
          <w:position w:val="0"/>
          <w:sz w:val="24"/>
          <w:shd w:val="clear" w:fill="auto"/>
        </w:rPr>
        <w:t>Functional Requirements</w:t>
      </w:r>
      <w:r>
        <w:rPr>
          <w:rFonts w:ascii="Times New Roman" w:hAnsi="Times New Roman" w:eastAsia="Times New Roman" w:cs="Times New Roman"/>
          <w:color w:val="auto"/>
          <w:spacing w:val="0"/>
          <w:position w:val="0"/>
          <w:sz w:val="24"/>
          <w:shd w:val="clear" w:fill="auto"/>
        </w:rPr>
        <w:t>: IBM</w:t>
      </w:r>
      <w:r>
        <w:rPr>
          <w:rFonts w:ascii="Times New Roman" w:hAnsi="Times New Roman" w:eastAsia="Times New Roman" w:cs="Times New Roman"/>
          <w:color w:val="auto"/>
          <w:spacing w:val="-8"/>
          <w:position w:val="0"/>
          <w:sz w:val="24"/>
          <w:shd w:val="clear" w:fill="auto"/>
        </w:rPr>
        <w:t xml:space="preserve"> </w:t>
      </w:r>
      <w:r>
        <w:rPr>
          <w:rFonts w:ascii="Times New Roman" w:hAnsi="Times New Roman" w:eastAsia="Times New Roman" w:cs="Times New Roman"/>
          <w:color w:val="auto"/>
          <w:spacing w:val="0"/>
          <w:position w:val="0"/>
          <w:sz w:val="24"/>
          <w:shd w:val="clear" w:fill="auto"/>
        </w:rPr>
        <w:t>cloud</w:t>
      </w:r>
    </w:p>
    <w:p>
      <w:pPr>
        <w:tabs>
          <w:tab w:val="left" w:pos="820"/>
        </w:tabs>
        <w:spacing w:before="43" w:after="0" w:line="360" w:lineRule="auto"/>
        <w:ind w:left="0" w:right="0" w:firstLine="0"/>
        <w:jc w:val="both"/>
        <w:rPr>
          <w:rFonts w:ascii="Times New Roman" w:hAnsi="Times New Roman" w:eastAsia="Times New Roman" w:cs="Times New Roman"/>
          <w:color w:val="auto"/>
          <w:spacing w:val="0"/>
          <w:position w:val="0"/>
          <w:sz w:val="24"/>
          <w:shd w:val="clear" w:fill="auto"/>
        </w:rPr>
      </w:pPr>
      <w:r>
        <w:rPr>
          <w:rFonts w:ascii="Times New Roman" w:hAnsi="Times New Roman" w:eastAsia="Times New Roman" w:cs="Times New Roman"/>
          <w:b/>
          <w:color w:val="auto"/>
          <w:spacing w:val="0"/>
          <w:position w:val="0"/>
          <w:sz w:val="24"/>
          <w:shd w:val="clear" w:fill="auto"/>
        </w:rPr>
        <w:t>Technical Requirements</w:t>
      </w:r>
      <w:r>
        <w:rPr>
          <w:rFonts w:ascii="Times New Roman" w:hAnsi="Times New Roman" w:eastAsia="Times New Roman" w:cs="Times New Roman"/>
          <w:color w:val="auto"/>
          <w:spacing w:val="0"/>
          <w:position w:val="0"/>
          <w:sz w:val="24"/>
          <w:shd w:val="clear" w:fill="auto"/>
        </w:rPr>
        <w:t>: AI, ML, WATSON</w:t>
      </w:r>
      <w:r>
        <w:rPr>
          <w:rFonts w:ascii="Times New Roman" w:hAnsi="Times New Roman" w:eastAsia="Times New Roman" w:cs="Times New Roman"/>
          <w:color w:val="auto"/>
          <w:spacing w:val="-2"/>
          <w:position w:val="0"/>
          <w:sz w:val="24"/>
          <w:shd w:val="clear" w:fill="auto"/>
        </w:rPr>
        <w:t xml:space="preserve"> </w:t>
      </w:r>
      <w:r>
        <w:rPr>
          <w:rFonts w:ascii="Times New Roman" w:hAnsi="Times New Roman" w:eastAsia="Times New Roman" w:cs="Times New Roman"/>
          <w:color w:val="auto"/>
          <w:spacing w:val="0"/>
          <w:position w:val="0"/>
          <w:sz w:val="24"/>
          <w:shd w:val="clear" w:fill="auto"/>
        </w:rPr>
        <w:t>AI, PYTHON</w:t>
      </w:r>
    </w:p>
    <w:p>
      <w:pPr>
        <w:tabs>
          <w:tab w:val="left" w:pos="820"/>
        </w:tabs>
        <w:spacing w:before="43" w:after="0" w:line="360" w:lineRule="auto"/>
        <w:ind w:left="0" w:right="0" w:firstLine="0"/>
        <w:jc w:val="both"/>
        <w:rPr>
          <w:rFonts w:ascii="Times New Roman" w:hAnsi="Times New Roman" w:eastAsia="Times New Roman" w:cs="Times New Roman"/>
          <w:color w:val="auto"/>
          <w:spacing w:val="0"/>
          <w:position w:val="0"/>
          <w:sz w:val="24"/>
          <w:shd w:val="clear" w:fill="auto"/>
        </w:rPr>
      </w:pPr>
      <w:r>
        <w:rPr>
          <w:rFonts w:ascii="Times New Roman" w:hAnsi="Times New Roman" w:eastAsia="Times New Roman" w:cs="Times New Roman"/>
          <w:b/>
          <w:color w:val="auto"/>
          <w:spacing w:val="0"/>
          <w:position w:val="0"/>
          <w:sz w:val="24"/>
          <w:shd w:val="clear" w:fill="auto"/>
        </w:rPr>
        <w:t>Software Requirements</w:t>
      </w:r>
      <w:r>
        <w:rPr>
          <w:rFonts w:ascii="Times New Roman" w:hAnsi="Times New Roman" w:eastAsia="Times New Roman" w:cs="Times New Roman"/>
          <w:color w:val="auto"/>
          <w:spacing w:val="0"/>
          <w:position w:val="0"/>
          <w:sz w:val="24"/>
          <w:shd w:val="clear" w:fill="auto"/>
        </w:rPr>
        <w:t>: Watson assistant, Watson</w:t>
      </w:r>
      <w:r>
        <w:rPr>
          <w:rFonts w:ascii="Times New Roman" w:hAnsi="Times New Roman" w:eastAsia="Times New Roman" w:cs="Times New Roman"/>
          <w:color w:val="auto"/>
          <w:spacing w:val="-6"/>
          <w:position w:val="0"/>
          <w:sz w:val="24"/>
          <w:shd w:val="clear" w:fill="auto"/>
        </w:rPr>
        <w:t xml:space="preserve"> </w:t>
      </w:r>
      <w:r>
        <w:rPr>
          <w:rFonts w:ascii="Times New Roman" w:hAnsi="Times New Roman" w:eastAsia="Times New Roman" w:cs="Times New Roman"/>
          <w:color w:val="auto"/>
          <w:spacing w:val="0"/>
          <w:position w:val="0"/>
          <w:sz w:val="24"/>
          <w:shd w:val="clear" w:fill="auto"/>
        </w:rPr>
        <w:t>discovery.</w:t>
      </w:r>
    </w:p>
    <w:p>
      <w:pPr>
        <w:spacing w:before="0" w:after="0" w:line="240" w:lineRule="auto"/>
        <w:ind w:left="0" w:right="0" w:firstLine="0"/>
        <w:jc w:val="left"/>
        <w:rPr>
          <w:rFonts w:ascii="Times New Roman" w:hAnsi="Times New Roman" w:eastAsia="Times New Roman" w:cs="Times New Roman"/>
          <w:b/>
          <w:color w:val="171717"/>
          <w:spacing w:val="2"/>
          <w:position w:val="0"/>
          <w:sz w:val="28"/>
          <w:shd w:val="clear" w:fill="FFFFFF"/>
        </w:rPr>
      </w:pPr>
    </w:p>
    <w:p>
      <w:pPr>
        <w:spacing w:before="0" w:after="0" w:line="240" w:lineRule="auto"/>
        <w:ind w:left="0" w:right="0" w:firstLine="0"/>
        <w:jc w:val="left"/>
        <w:rPr>
          <w:rFonts w:ascii="Times New Roman" w:hAnsi="Times New Roman" w:eastAsia="Times New Roman" w:cs="Times New Roman"/>
          <w:b/>
          <w:color w:val="171717"/>
          <w:spacing w:val="2"/>
          <w:position w:val="0"/>
          <w:sz w:val="32"/>
          <w:shd w:val="clear" w:fill="FFFFFF"/>
        </w:rPr>
      </w:pPr>
      <w:r>
        <w:rPr>
          <w:rFonts w:ascii="Times New Roman" w:hAnsi="Times New Roman" w:eastAsia="Times New Roman" w:cs="Times New Roman"/>
          <w:b/>
          <w:color w:val="171717"/>
          <w:spacing w:val="2"/>
          <w:position w:val="0"/>
          <w:sz w:val="32"/>
          <w:shd w:val="clear" w:fill="FFFFFF"/>
        </w:rPr>
        <w:t>4.Experimental Investigations</w:t>
      </w:r>
    </w:p>
    <w:p>
      <w:pPr>
        <w:spacing w:before="0" w:after="0" w:line="240" w:lineRule="auto"/>
        <w:ind w:left="0" w:right="0" w:firstLine="0"/>
        <w:jc w:val="left"/>
        <w:rPr>
          <w:rFonts w:ascii="Times New Roman" w:hAnsi="Times New Roman" w:eastAsia="Times New Roman" w:cs="Times New Roman"/>
          <w:b/>
          <w:color w:val="171717"/>
          <w:spacing w:val="2"/>
          <w:position w:val="0"/>
          <w:sz w:val="28"/>
          <w:shd w:val="clear" w:fill="FFFFFF"/>
        </w:rPr>
      </w:pPr>
    </w:p>
    <w:p>
      <w:pPr>
        <w:spacing w:before="0" w:after="0" w:line="240" w:lineRule="auto"/>
        <w:ind w:left="0" w:right="0" w:firstLine="0"/>
        <w:jc w:val="left"/>
        <w:rPr>
          <w:rFonts w:ascii="Times New Roman" w:hAnsi="Times New Roman" w:eastAsia="Times New Roman" w:cs="Times New Roman"/>
          <w:b/>
          <w:color w:val="171717"/>
          <w:spacing w:val="2"/>
          <w:position w:val="0"/>
          <w:sz w:val="28"/>
          <w:shd w:val="clear" w:fill="FFFFFF"/>
        </w:rPr>
      </w:pPr>
      <w:r>
        <w:rPr>
          <w:rFonts w:ascii="Times New Roman" w:hAnsi="Times New Roman" w:eastAsia="Times New Roman" w:cs="Times New Roman"/>
          <w:b/>
          <w:color w:val="171717"/>
          <w:spacing w:val="2"/>
          <w:position w:val="0"/>
          <w:sz w:val="28"/>
          <w:shd w:val="clear" w:fill="FFFFFF"/>
        </w:rPr>
        <w:t>Watson Assistant:</w:t>
      </w:r>
    </w:p>
    <w:p>
      <w:pPr>
        <w:spacing w:before="0" w:after="0" w:line="240" w:lineRule="auto"/>
        <w:ind w:left="0" w:right="0" w:firstLine="0"/>
        <w:jc w:val="left"/>
        <w:rPr>
          <w:rFonts w:ascii="Times New Roman" w:hAnsi="Times New Roman" w:eastAsia="Times New Roman" w:cs="Times New Roman"/>
          <w:color w:val="171717"/>
          <w:spacing w:val="2"/>
          <w:position w:val="0"/>
          <w:sz w:val="28"/>
          <w:shd w:val="clear" w:fill="FFFFFF"/>
        </w:rPr>
      </w:pPr>
    </w:p>
    <w:p>
      <w:pPr>
        <w:spacing w:before="0" w:after="0" w:line="240" w:lineRule="auto"/>
        <w:ind w:left="0" w:right="0" w:firstLine="0"/>
        <w:jc w:val="left"/>
      </w:pPr>
      <w:r>
        <w:drawing>
          <wp:inline distT="0" distB="0" distL="114300" distR="114300">
            <wp:extent cx="5791200" cy="3375660"/>
            <wp:effectExtent l="0" t="0" r="0" b="0"/>
            <wp:docPr id="154491753" name="Picture 1544917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91753" name="Picture 154491753"/>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5791200" cy="3375828"/>
                    </a:xfrm>
                    <a:prstGeom prst="rect">
                      <a:avLst/>
                    </a:prstGeom>
                  </pic:spPr>
                </pic:pic>
              </a:graphicData>
            </a:graphic>
          </wp:inline>
        </w:drawing>
      </w:r>
    </w:p>
    <w:p>
      <w:pPr>
        <w:spacing w:before="0" w:after="0" w:line="240" w:lineRule="auto"/>
        <w:ind w:left="0" w:right="0" w:firstLine="0"/>
        <w:jc w:val="left"/>
        <w:rPr>
          <w:rFonts w:ascii="Times New Roman" w:hAnsi="Times New Roman" w:eastAsia="Times New Roman" w:cs="Times New Roman"/>
          <w:b/>
          <w:color w:val="171717"/>
          <w:spacing w:val="2"/>
          <w:position w:val="0"/>
          <w:sz w:val="32"/>
          <w:shd w:val="clear" w:fill="FFFFFF"/>
        </w:rPr>
      </w:pPr>
    </w:p>
    <w:p>
      <w:pPr>
        <w:spacing w:before="0" w:after="0" w:line="240" w:lineRule="auto"/>
        <w:ind w:left="0" w:right="0" w:firstLine="0"/>
        <w:jc w:val="left"/>
        <w:rPr>
          <w:rFonts w:ascii="Times New Roman" w:hAnsi="Times New Roman" w:eastAsia="Times New Roman" w:cs="Times New Roman"/>
          <w:b/>
          <w:color w:val="171717"/>
          <w:spacing w:val="2"/>
          <w:position w:val="0"/>
          <w:sz w:val="32"/>
          <w:shd w:val="clear" w:fill="FFFFFF"/>
        </w:rPr>
      </w:pPr>
    </w:p>
    <w:p>
      <w:pPr>
        <w:spacing w:before="0" w:after="0" w:line="240" w:lineRule="auto"/>
        <w:ind w:left="0" w:right="0" w:firstLine="0"/>
        <w:jc w:val="left"/>
        <w:rPr>
          <w:rFonts w:ascii="Times New Roman" w:hAnsi="Times New Roman" w:eastAsia="Times New Roman" w:cs="Times New Roman"/>
          <w:b/>
          <w:color w:val="171717"/>
          <w:spacing w:val="2"/>
          <w:position w:val="0"/>
          <w:sz w:val="32"/>
          <w:shd w:val="clear" w:fill="FFFFFF"/>
        </w:rPr>
      </w:pPr>
      <w:r>
        <w:rPr>
          <w:rFonts w:ascii="Times New Roman" w:hAnsi="Times New Roman" w:eastAsia="Times New Roman" w:cs="Times New Roman"/>
          <w:b/>
          <w:color w:val="171717"/>
          <w:spacing w:val="2"/>
          <w:position w:val="0"/>
          <w:sz w:val="32"/>
          <w:shd w:val="clear" w:fill="FFFFFF"/>
        </w:rPr>
        <w:t>Knowledge Studio:</w:t>
      </w:r>
    </w:p>
    <w:p>
      <w:pPr>
        <w:spacing w:before="0" w:after="0" w:line="240" w:lineRule="auto"/>
        <w:ind w:left="0" w:right="0" w:firstLine="0"/>
        <w:jc w:val="left"/>
        <w:rPr>
          <w:rFonts w:ascii="Times New Roman" w:hAnsi="Times New Roman" w:eastAsia="Times New Roman" w:cs="Times New Roman"/>
          <w:b/>
          <w:color w:val="171717"/>
          <w:spacing w:val="2"/>
          <w:position w:val="0"/>
          <w:sz w:val="32"/>
          <w:shd w:val="clear" w:fill="FFFFFF"/>
        </w:rPr>
      </w:pPr>
    </w:p>
    <w:p>
      <w:pPr>
        <w:spacing w:before="0" w:after="0" w:line="240" w:lineRule="auto"/>
        <w:ind w:left="0" w:right="0" w:firstLine="0"/>
        <w:jc w:val="left"/>
      </w:pPr>
      <w:r>
        <w:drawing>
          <wp:inline distT="0" distB="0" distL="114300" distR="114300">
            <wp:extent cx="5467350" cy="3518535"/>
            <wp:effectExtent l="0" t="0" r="0" b="0"/>
            <wp:docPr id="145378691" name="Picture 1453786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78691" name="Picture 145378691"/>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5467350" cy="3519110"/>
                    </a:xfrm>
                    <a:prstGeom prst="rect">
                      <a:avLst/>
                    </a:prstGeom>
                  </pic:spPr>
                </pic:pic>
              </a:graphicData>
            </a:graphic>
          </wp:inline>
        </w:drawing>
      </w:r>
    </w:p>
    <w:p>
      <w:pPr>
        <w:spacing w:before="0" w:after="0" w:line="240" w:lineRule="auto"/>
        <w:ind w:left="0" w:right="0" w:firstLine="0"/>
        <w:jc w:val="left"/>
        <w:rPr>
          <w:rFonts w:ascii="Times New Roman" w:hAnsi="Times New Roman" w:eastAsia="Times New Roman" w:cs="Times New Roman"/>
          <w:b/>
          <w:color w:val="171717"/>
          <w:spacing w:val="2"/>
          <w:position w:val="0"/>
          <w:sz w:val="32"/>
          <w:shd w:val="clear" w:fill="FFFFFF"/>
        </w:rPr>
      </w:pPr>
    </w:p>
    <w:p>
      <w:pPr>
        <w:spacing w:before="0" w:after="0" w:line="240" w:lineRule="auto"/>
        <w:ind w:left="0" w:right="0" w:firstLine="0"/>
        <w:jc w:val="left"/>
        <w:rPr>
          <w:rFonts w:ascii="Times New Roman" w:hAnsi="Times New Roman" w:eastAsia="Times New Roman" w:cs="Times New Roman"/>
          <w:b/>
          <w:color w:val="171717"/>
          <w:spacing w:val="2"/>
          <w:position w:val="0"/>
          <w:sz w:val="32"/>
          <w:shd w:val="clear" w:fill="FFFFFF"/>
        </w:rPr>
      </w:pPr>
    </w:p>
    <w:p>
      <w:pPr>
        <w:spacing w:before="0" w:after="0" w:line="240" w:lineRule="auto"/>
        <w:ind w:left="0" w:right="0" w:firstLine="0"/>
        <w:jc w:val="left"/>
        <w:rPr>
          <w:rFonts w:ascii="Times New Roman" w:hAnsi="Times New Roman" w:eastAsia="Times New Roman" w:cs="Times New Roman"/>
          <w:b/>
          <w:color w:val="171717"/>
          <w:spacing w:val="2"/>
          <w:position w:val="0"/>
          <w:sz w:val="32"/>
          <w:shd w:val="clear" w:fill="FFFFFF"/>
        </w:rPr>
      </w:pPr>
      <w:r>
        <w:rPr>
          <w:rFonts w:ascii="Times New Roman" w:hAnsi="Times New Roman" w:eastAsia="Times New Roman" w:cs="Times New Roman"/>
          <w:b/>
          <w:color w:val="171717"/>
          <w:spacing w:val="2"/>
          <w:position w:val="0"/>
          <w:sz w:val="32"/>
          <w:shd w:val="clear" w:fill="FFFFFF"/>
        </w:rPr>
        <w:t>Watson Discovery:</w:t>
      </w:r>
    </w:p>
    <w:p>
      <w:pPr>
        <w:spacing w:before="0" w:after="0" w:line="240" w:lineRule="auto"/>
        <w:ind w:left="0" w:right="0" w:firstLine="0"/>
        <w:jc w:val="left"/>
        <w:rPr>
          <w:rFonts w:ascii="Times New Roman" w:hAnsi="Times New Roman" w:eastAsia="Times New Roman" w:cs="Times New Roman"/>
          <w:b/>
          <w:color w:val="171717"/>
          <w:spacing w:val="2"/>
          <w:position w:val="0"/>
          <w:sz w:val="32"/>
          <w:shd w:val="clear" w:fill="FFFFFF"/>
        </w:rPr>
      </w:pPr>
    </w:p>
    <w:p>
      <w:pPr>
        <w:spacing w:before="0" w:after="0" w:line="240" w:lineRule="auto"/>
        <w:ind w:left="0" w:right="0" w:firstLine="0"/>
        <w:jc w:val="left"/>
      </w:pPr>
      <w:r>
        <w:drawing>
          <wp:inline distT="0" distB="0" distL="114300" distR="114300">
            <wp:extent cx="5619750" cy="3257550"/>
            <wp:effectExtent l="0" t="0" r="0" b="0"/>
            <wp:docPr id="308073217" name="Picture 308073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073217" name="Picture 308073217"/>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619750" cy="3257550"/>
                    </a:xfrm>
                    <a:prstGeom prst="rect">
                      <a:avLst/>
                    </a:prstGeom>
                  </pic:spPr>
                </pic:pic>
              </a:graphicData>
            </a:graphic>
          </wp:inline>
        </w:drawing>
      </w:r>
    </w:p>
    <w:p>
      <w:pPr>
        <w:spacing w:before="0" w:after="0" w:line="240" w:lineRule="auto"/>
        <w:ind w:left="0" w:right="0" w:firstLine="0"/>
        <w:jc w:val="left"/>
        <w:rPr>
          <w:rFonts w:ascii="Times New Roman" w:hAnsi="Times New Roman" w:eastAsia="Times New Roman" w:cs="Times New Roman"/>
          <w:b/>
          <w:color w:val="171717"/>
          <w:spacing w:val="2"/>
          <w:position w:val="0"/>
          <w:sz w:val="32"/>
          <w:shd w:val="clear" w:fill="FFFFFF"/>
        </w:rPr>
      </w:pPr>
    </w:p>
    <w:p>
      <w:pPr>
        <w:spacing w:before="0" w:after="0" w:line="240" w:lineRule="auto"/>
        <w:ind w:left="0" w:right="0" w:firstLine="0"/>
        <w:jc w:val="left"/>
        <w:rPr>
          <w:rFonts w:ascii="Times New Roman" w:hAnsi="Times New Roman" w:eastAsia="Times New Roman" w:cs="Times New Roman"/>
          <w:b/>
          <w:color w:val="171717"/>
          <w:spacing w:val="2"/>
          <w:position w:val="0"/>
          <w:sz w:val="32"/>
          <w:shd w:val="clear" w:fill="FFFFFF"/>
        </w:rPr>
      </w:pPr>
      <w:r>
        <w:rPr>
          <w:rFonts w:ascii="Times New Roman" w:hAnsi="Times New Roman" w:eastAsia="Times New Roman" w:cs="Times New Roman"/>
          <w:b/>
          <w:color w:val="171717"/>
          <w:spacing w:val="2"/>
          <w:position w:val="0"/>
          <w:sz w:val="32"/>
          <w:shd w:val="clear" w:fill="FFFFFF"/>
        </w:rPr>
        <w:t>Cloud Function:</w:t>
      </w:r>
    </w:p>
    <w:p>
      <w:pPr>
        <w:spacing w:before="0" w:after="0" w:line="240" w:lineRule="auto"/>
        <w:ind w:left="0" w:right="0" w:firstLine="0"/>
        <w:jc w:val="left"/>
        <w:rPr>
          <w:rFonts w:ascii="Times New Roman" w:hAnsi="Times New Roman" w:eastAsia="Times New Roman" w:cs="Times New Roman"/>
          <w:b/>
          <w:color w:val="171717"/>
          <w:spacing w:val="2"/>
          <w:position w:val="0"/>
          <w:sz w:val="32"/>
          <w:shd w:val="clear" w:fill="FFFFFF"/>
        </w:rPr>
      </w:pPr>
    </w:p>
    <w:p>
      <w:pPr>
        <w:spacing w:before="0" w:after="0" w:line="240" w:lineRule="auto"/>
        <w:ind w:left="0" w:right="0" w:firstLine="0"/>
        <w:jc w:val="left"/>
      </w:pPr>
      <w:r>
        <w:drawing>
          <wp:inline distT="0" distB="0" distL="114300" distR="114300">
            <wp:extent cx="5486400" cy="3528695"/>
            <wp:effectExtent l="0" t="0" r="0" b="0"/>
            <wp:docPr id="271288370" name="Picture 271288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288370" name="Picture 271288370"/>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5486400" cy="3528840"/>
                    </a:xfrm>
                    <a:prstGeom prst="rect">
                      <a:avLst/>
                    </a:prstGeom>
                  </pic:spPr>
                </pic:pic>
              </a:graphicData>
            </a:graphic>
          </wp:inline>
        </w:drawing>
      </w:r>
    </w:p>
    <w:p>
      <w:pPr>
        <w:spacing w:before="0" w:after="0" w:line="240" w:lineRule="auto"/>
        <w:ind w:left="0" w:right="0" w:firstLine="0"/>
        <w:jc w:val="left"/>
      </w:pPr>
    </w:p>
    <w:p>
      <w:pPr>
        <w:spacing w:before="0" w:after="0" w:line="240" w:lineRule="auto"/>
        <w:ind w:left="0" w:right="0" w:firstLine="0"/>
        <w:jc w:val="left"/>
      </w:pPr>
    </w:p>
    <w:p>
      <w:pPr>
        <w:spacing w:before="0" w:after="0" w:line="240" w:lineRule="auto"/>
        <w:ind w:left="0" w:right="0" w:firstLine="0"/>
        <w:jc w:val="left"/>
      </w:pPr>
    </w:p>
    <w:p>
      <w:pPr>
        <w:spacing w:before="0" w:after="0" w:line="240" w:lineRule="auto"/>
        <w:ind w:left="0" w:right="0" w:firstLine="0"/>
        <w:jc w:val="left"/>
      </w:pPr>
      <w:r>
        <w:drawing>
          <wp:inline distT="0" distB="0" distL="114300" distR="114300">
            <wp:extent cx="5476875" cy="4057650"/>
            <wp:effectExtent l="0" t="0" r="0" b="0"/>
            <wp:docPr id="1918287402" name="Picture 1918287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287402" name="Picture 1918287402"/>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5476875" cy="4057650"/>
                    </a:xfrm>
                    <a:prstGeom prst="rect">
                      <a:avLst/>
                    </a:prstGeom>
                  </pic:spPr>
                </pic:pic>
              </a:graphicData>
            </a:graphic>
          </wp:inline>
        </w:drawing>
      </w:r>
    </w:p>
    <w:p>
      <w:pPr>
        <w:spacing w:before="0" w:after="0" w:line="240" w:lineRule="auto"/>
        <w:ind w:left="0" w:right="0" w:firstLine="0"/>
        <w:jc w:val="left"/>
        <w:rPr>
          <w:rFonts w:ascii="Times New Roman" w:hAnsi="Times New Roman" w:eastAsia="Times New Roman" w:cs="Times New Roman"/>
          <w:b/>
          <w:color w:val="171717"/>
          <w:spacing w:val="2"/>
          <w:position w:val="0"/>
          <w:sz w:val="32"/>
          <w:shd w:val="clear" w:fill="FFFFFF"/>
        </w:rPr>
      </w:pPr>
    </w:p>
    <w:p>
      <w:pPr>
        <w:spacing w:before="0" w:after="0" w:line="240" w:lineRule="auto"/>
        <w:ind w:left="0" w:right="0" w:firstLine="0"/>
        <w:jc w:val="left"/>
        <w:rPr>
          <w:rFonts w:ascii="Times New Roman" w:hAnsi="Times New Roman" w:eastAsia="Times New Roman" w:cs="Times New Roman"/>
          <w:b/>
          <w:color w:val="171717"/>
          <w:spacing w:val="2"/>
          <w:position w:val="0"/>
          <w:sz w:val="32"/>
          <w:shd w:val="clear" w:fill="FFFFFF"/>
        </w:rPr>
      </w:pPr>
      <w:r>
        <w:rPr>
          <w:rFonts w:ascii="Times New Roman" w:hAnsi="Times New Roman" w:eastAsia="Times New Roman" w:cs="Times New Roman"/>
          <w:b/>
          <w:color w:val="171717"/>
          <w:spacing w:val="2"/>
          <w:position w:val="0"/>
          <w:sz w:val="32"/>
          <w:shd w:val="clear" w:fill="FFFFFF"/>
        </w:rPr>
        <w:t>Flowchart:</w:t>
      </w:r>
    </w:p>
    <w:p>
      <w:pPr>
        <w:spacing w:before="0" w:after="0" w:line="240" w:lineRule="auto"/>
        <w:ind w:left="0" w:right="0" w:firstLine="0"/>
        <w:jc w:val="left"/>
        <w:rPr>
          <w:rFonts w:ascii="Times New Roman" w:hAnsi="Times New Roman" w:eastAsia="Times New Roman" w:cs="Times New Roman"/>
          <w:b/>
          <w:color w:val="171717"/>
          <w:spacing w:val="2"/>
          <w:position w:val="0"/>
          <w:sz w:val="32"/>
          <w:shd w:val="clear" w:fill="FFFFFF"/>
        </w:rPr>
      </w:pPr>
    </w:p>
    <w:p>
      <w:pPr>
        <w:spacing w:before="0" w:after="0" w:line="240" w:lineRule="auto"/>
        <w:ind w:left="0" w:right="0" w:firstLine="0"/>
        <w:jc w:val="left"/>
        <w:rPr>
          <w:rFonts w:ascii="Times New Roman" w:hAnsi="Times New Roman" w:eastAsia="Times New Roman" w:cs="Times New Roman"/>
          <w:b/>
          <w:color w:val="171717"/>
          <w:spacing w:val="2"/>
          <w:position w:val="0"/>
          <w:sz w:val="32"/>
          <w:shd w:val="clear" w:fill="FFFFFF"/>
        </w:rPr>
      </w:pPr>
      <w:r>
        <w:rPr>
          <w:rFonts w:ascii="Times New Roman" w:hAnsi="Times New Roman" w:eastAsia="Times New Roman" w:cs="Times New Roman"/>
          <w:color w:val="auto"/>
          <w:spacing w:val="0"/>
          <w:position w:val="0"/>
          <w:sz w:val="24"/>
          <w:shd w:val="clear" w:fill="auto"/>
        </w:rPr>
        <w:t>This is the flow how we are going to do the tasks for the proposed problems.</w:t>
      </w:r>
    </w:p>
    <w:p>
      <w:pPr>
        <w:spacing w:before="0" w:after="0" w:line="240" w:lineRule="auto"/>
        <w:ind w:left="0" w:right="0" w:firstLine="0"/>
        <w:jc w:val="left"/>
        <w:rPr>
          <w:rFonts w:ascii="Times New Roman" w:hAnsi="Times New Roman" w:eastAsia="Times New Roman" w:cs="Times New Roman"/>
          <w:b/>
          <w:color w:val="171717"/>
          <w:spacing w:val="2"/>
          <w:position w:val="0"/>
          <w:sz w:val="32"/>
          <w:shd w:val="clear" w:fill="FFFFFF"/>
        </w:rPr>
      </w:pPr>
    </w:p>
    <w:p>
      <w:pPr>
        <w:spacing w:before="0" w:after="0" w:line="240" w:lineRule="auto"/>
        <w:ind w:left="0" w:right="0" w:firstLine="0"/>
        <w:jc w:val="left"/>
        <w:rPr>
          <w:rFonts w:ascii="Times New Roman" w:hAnsi="Times New Roman" w:eastAsia="Times New Roman" w:cs="Times New Roman"/>
          <w:b/>
          <w:color w:val="171717"/>
          <w:spacing w:val="2"/>
          <w:position w:val="0"/>
          <w:sz w:val="32"/>
          <w:shd w:val="clear" w:fill="FFFFFF"/>
        </w:rPr>
      </w:pPr>
      <w:r>
        <w:pict>
          <v:shape id="rectole0000000035" o:spid="_x0000_s1029" o:spt="75" type="#_x0000_t75" style="height:318.6pt;width:466.2pt;" o:ole="t" filled="f" o:preferrelative="t" coordsize="21600,21600">
            <v:path/>
            <v:fill on="f" focussize="0,0"/>
            <v:stroke/>
            <v:imagedata r:id="rId34" o:title=""/>
            <o:lock v:ext="edit"/>
            <w10:wrap type="none"/>
            <w10:anchorlock/>
          </v:shape>
          <o:OLEObject Type="Embed" ProgID="StaticMetafile" ShapeID="rectole0000000035" DrawAspect="Content" ObjectID="_1468075725" r:id="rId33">
            <o:LockedField>false</o:LockedField>
          </o:OLEObject>
        </w:pict>
      </w:r>
    </w:p>
    <w:p>
      <w:pPr>
        <w:spacing w:before="0" w:after="0" w:line="240" w:lineRule="auto"/>
        <w:ind w:left="0" w:right="0" w:firstLine="0"/>
        <w:jc w:val="left"/>
        <w:rPr>
          <w:rFonts w:ascii="Times New Roman" w:hAnsi="Times New Roman" w:eastAsia="Times New Roman" w:cs="Times New Roman"/>
          <w:b/>
          <w:color w:val="171717"/>
          <w:spacing w:val="2"/>
          <w:position w:val="0"/>
          <w:sz w:val="32"/>
          <w:shd w:val="clear" w:fill="FFFFFF"/>
        </w:rPr>
      </w:pPr>
    </w:p>
    <w:p>
      <w:pPr>
        <w:tabs>
          <w:tab w:val="left" w:pos="820"/>
        </w:tabs>
        <w:spacing w:before="0" w:after="0" w:line="343" w:lineRule="auto"/>
        <w:ind w:left="0" w:right="495" w:firstLine="0"/>
        <w:jc w:val="left"/>
        <w:rPr>
          <w:rFonts w:ascii="Times New Roman" w:hAnsi="Times New Roman" w:eastAsia="Times New Roman" w:cs="Times New Roman"/>
          <w:color w:val="auto"/>
          <w:spacing w:val="0"/>
          <w:position w:val="0"/>
          <w:sz w:val="24"/>
          <w:shd w:val="clear" w:fill="auto"/>
        </w:rPr>
      </w:pPr>
    </w:p>
    <w:p>
      <w:pPr>
        <w:tabs>
          <w:tab w:val="left" w:pos="820"/>
        </w:tabs>
        <w:spacing w:before="0" w:after="0" w:line="343" w:lineRule="auto"/>
        <w:ind w:left="0" w:right="495" w:firstLine="0"/>
        <w:jc w:val="left"/>
        <w:rPr>
          <w:rFonts w:ascii="Times New Roman" w:hAnsi="Times New Roman" w:eastAsia="Times New Roman" w:cs="Times New Roman"/>
          <w:color w:val="auto"/>
          <w:spacing w:val="0"/>
          <w:position w:val="0"/>
          <w:sz w:val="24"/>
          <w:shd w:val="clear" w:fill="auto"/>
        </w:rPr>
      </w:pPr>
    </w:p>
    <w:p>
      <w:pPr>
        <w:spacing w:before="0" w:after="160" w:line="259" w:lineRule="auto"/>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1.    The document is annotated using Watson Discovery </w:t>
      </w:r>
    </w:p>
    <w:p>
      <w:pPr>
        <w:spacing w:before="0" w:after="160" w:line="259" w:lineRule="auto"/>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2.  The user interacts with the backend server via the app UI. The frontend app UI is a chatbot that engages the user in a conversation.</w:t>
      </w:r>
    </w:p>
    <w:p>
      <w:pPr>
        <w:spacing w:before="0" w:after="160" w:line="259" w:lineRule="auto"/>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3.  Dialog between the user and backend server is coordinated using a Watson Assistant dialog skill.</w:t>
      </w:r>
    </w:p>
    <w:p>
      <w:pPr>
        <w:spacing w:before="0" w:after="160" w:line="259" w:lineRule="auto"/>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4.  If the user asks a product operation question, a search query is passed to a predefined IBM Cloud Functions action.</w:t>
      </w:r>
    </w:p>
    <w:p>
      <w:pPr>
        <w:spacing w:before="0" w:after="160" w:line="259" w:lineRule="auto"/>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5. The Cloud Functions action will query the Watson Discovery service and return the results.</w:t>
      </w:r>
    </w:p>
    <w:p>
      <w:pPr>
        <w:tabs>
          <w:tab w:val="left" w:pos="820"/>
        </w:tabs>
        <w:spacing w:before="0" w:after="0" w:line="343" w:lineRule="auto"/>
        <w:ind w:left="0" w:right="495" w:firstLine="0"/>
        <w:jc w:val="left"/>
        <w:rPr>
          <w:rFonts w:ascii="Times New Roman" w:hAnsi="Times New Roman" w:eastAsia="Times New Roman" w:cs="Times New Roman"/>
          <w:color w:val="auto"/>
          <w:spacing w:val="0"/>
          <w:position w:val="0"/>
          <w:sz w:val="24"/>
          <w:shd w:val="clear" w:fill="auto"/>
        </w:rPr>
      </w:pPr>
    </w:p>
    <w:p>
      <w:pPr>
        <w:tabs>
          <w:tab w:val="left" w:pos="820"/>
        </w:tabs>
        <w:spacing w:before="0" w:after="0" w:line="343" w:lineRule="auto"/>
        <w:ind w:left="0" w:right="495" w:firstLine="0"/>
        <w:jc w:val="left"/>
        <w:rPr>
          <w:rFonts w:ascii="Times New Roman" w:hAnsi="Times New Roman" w:eastAsia="Times New Roman" w:cs="Times New Roman"/>
          <w:color w:val="auto"/>
          <w:spacing w:val="0"/>
          <w:position w:val="0"/>
          <w:sz w:val="24"/>
          <w:shd w:val="clear" w:fill="auto"/>
        </w:rPr>
      </w:pPr>
    </w:p>
    <w:p>
      <w:pPr>
        <w:tabs>
          <w:tab w:val="left" w:pos="820"/>
        </w:tabs>
        <w:spacing w:before="0" w:after="0" w:line="240" w:lineRule="auto"/>
        <w:ind w:left="0" w:right="495" w:firstLine="0"/>
        <w:jc w:val="left"/>
      </w:pPr>
      <w:r>
        <w:drawing>
          <wp:inline distT="0" distB="0" distL="114300" distR="114300">
            <wp:extent cx="5257800" cy="3409950"/>
            <wp:effectExtent l="0" t="0" r="0" b="0"/>
            <wp:docPr id="1897819262" name="Picture 1897819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819262" name="Picture 1897819262"/>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257800" cy="3409950"/>
                    </a:xfrm>
                    <a:prstGeom prst="rect">
                      <a:avLst/>
                    </a:prstGeom>
                  </pic:spPr>
                </pic:pic>
              </a:graphicData>
            </a:graphic>
          </wp:inline>
        </w:drawing>
      </w:r>
    </w:p>
    <w:p>
      <w:pPr>
        <w:tabs>
          <w:tab w:val="left" w:pos="820"/>
        </w:tabs>
        <w:spacing w:before="0" w:after="0" w:line="343" w:lineRule="auto"/>
        <w:ind w:left="0" w:right="495" w:firstLine="0"/>
        <w:jc w:val="left"/>
        <w:rPr>
          <w:rFonts w:ascii="Arial" w:hAnsi="Arial" w:eastAsia="Arial" w:cs="Arial"/>
          <w:color w:val="auto"/>
          <w:spacing w:val="0"/>
          <w:position w:val="0"/>
          <w:sz w:val="22"/>
          <w:shd w:val="clear" w:fill="auto"/>
        </w:rPr>
      </w:pPr>
    </w:p>
    <w:p>
      <w:pPr>
        <w:tabs>
          <w:tab w:val="left" w:pos="820"/>
        </w:tabs>
        <w:spacing w:before="0" w:after="0" w:line="343" w:lineRule="auto"/>
        <w:ind w:left="0" w:right="495" w:firstLine="0"/>
        <w:jc w:val="left"/>
        <w:rPr>
          <w:rFonts w:ascii="Times New Roman" w:hAnsi="Times New Roman" w:eastAsia="Times New Roman" w:cs="Times New Roman"/>
          <w:b/>
          <w:color w:val="auto"/>
          <w:spacing w:val="0"/>
          <w:position w:val="0"/>
          <w:sz w:val="28"/>
          <w:shd w:val="clear" w:fill="auto"/>
        </w:rPr>
      </w:pPr>
    </w:p>
    <w:p>
      <w:pPr>
        <w:tabs>
          <w:tab w:val="left" w:pos="820"/>
        </w:tabs>
        <w:spacing w:before="0" w:after="0" w:line="343" w:lineRule="auto"/>
        <w:ind w:left="0" w:right="495" w:firstLine="0"/>
        <w:jc w:val="left"/>
        <w:rPr>
          <w:rFonts w:ascii="Times New Roman" w:hAnsi="Times New Roman" w:eastAsia="Times New Roman" w:cs="Times New Roman"/>
          <w:b/>
          <w:color w:val="auto"/>
          <w:spacing w:val="0"/>
          <w:position w:val="0"/>
          <w:sz w:val="32"/>
          <w:shd w:val="clear" w:fill="auto"/>
        </w:rPr>
      </w:pPr>
      <w:r>
        <w:rPr>
          <w:rFonts w:ascii="Times New Roman" w:hAnsi="Times New Roman" w:eastAsia="Times New Roman" w:cs="Times New Roman"/>
          <w:b/>
          <w:color w:val="auto"/>
          <w:spacing w:val="0"/>
          <w:position w:val="0"/>
          <w:sz w:val="32"/>
          <w:shd w:val="clear" w:fill="auto"/>
        </w:rPr>
        <w:t xml:space="preserve">6.Results </w:t>
      </w:r>
    </w:p>
    <w:p>
      <w:pPr>
        <w:spacing w:before="6" w:after="0" w:line="240" w:lineRule="auto"/>
        <w:ind w:left="0" w:right="0" w:firstLine="0"/>
        <w:jc w:val="left"/>
        <w:rPr>
          <w:rFonts w:ascii="Arial" w:hAnsi="Arial" w:eastAsia="Arial" w:cs="Arial"/>
          <w:color w:val="auto"/>
          <w:spacing w:val="0"/>
          <w:position w:val="0"/>
          <w:sz w:val="24"/>
          <w:shd w:val="clear" w:fill="auto"/>
        </w:rPr>
      </w:pPr>
      <w:r>
        <w:rPr>
          <w:rFonts w:ascii="Arial" w:hAnsi="Arial" w:eastAsia="Arial" w:cs="Arial"/>
          <w:color w:val="auto"/>
          <w:spacing w:val="0"/>
          <w:position w:val="0"/>
          <w:sz w:val="24"/>
          <w:shd w:val="clear" w:fill="auto"/>
        </w:rPr>
        <w:t xml:space="preserve">The chatbot was successfully made using Watson assistant . All the services were </w:t>
      </w:r>
    </w:p>
    <w:p>
      <w:pPr>
        <w:spacing w:before="6" w:after="0" w:line="240" w:lineRule="auto"/>
        <w:ind w:left="0" w:right="0" w:firstLine="0"/>
        <w:jc w:val="left"/>
        <w:rPr>
          <w:rFonts w:ascii="Arial" w:hAnsi="Arial" w:eastAsia="Arial" w:cs="Arial"/>
          <w:color w:val="auto"/>
          <w:spacing w:val="0"/>
          <w:position w:val="0"/>
          <w:sz w:val="24"/>
          <w:shd w:val="clear" w:fill="auto"/>
        </w:rPr>
      </w:pPr>
    </w:p>
    <w:p>
      <w:pPr>
        <w:spacing w:before="6" w:after="0" w:line="240" w:lineRule="auto"/>
        <w:ind w:left="0" w:right="0" w:firstLine="0"/>
        <w:jc w:val="left"/>
        <w:rPr>
          <w:rFonts w:ascii="Arial" w:hAnsi="Arial" w:eastAsia="Arial" w:cs="Arial"/>
          <w:color w:val="auto"/>
          <w:spacing w:val="0"/>
          <w:position w:val="0"/>
          <w:sz w:val="24"/>
          <w:shd w:val="clear" w:fill="auto"/>
        </w:rPr>
      </w:pPr>
      <w:r>
        <w:rPr>
          <w:rFonts w:ascii="Arial" w:hAnsi="Arial" w:eastAsia="Arial" w:cs="Arial"/>
          <w:color w:val="auto"/>
          <w:spacing w:val="0"/>
          <w:position w:val="0"/>
          <w:sz w:val="24"/>
          <w:shd w:val="clear" w:fill="auto"/>
        </w:rPr>
        <w:t>integrated using Node Red Application.</w:t>
      </w:r>
    </w:p>
    <w:p>
      <w:pPr>
        <w:spacing w:before="6" w:after="0" w:line="240" w:lineRule="auto"/>
        <w:ind w:left="0" w:right="0" w:firstLine="0"/>
        <w:jc w:val="left"/>
        <w:rPr>
          <w:rFonts w:ascii="Arial" w:hAnsi="Arial" w:eastAsia="Arial" w:cs="Arial"/>
          <w:color w:val="auto"/>
          <w:spacing w:val="0"/>
          <w:position w:val="0"/>
          <w:sz w:val="33"/>
          <w:shd w:val="clear" w:fill="auto"/>
        </w:rPr>
      </w:pPr>
    </w:p>
    <w:p>
      <w:pPr>
        <w:spacing w:before="8" w:after="0" w:line="240" w:lineRule="auto"/>
        <w:ind w:left="0" w:right="0" w:firstLine="0"/>
        <w:jc w:val="left"/>
        <w:rPr>
          <w:rFonts w:ascii="Arial" w:hAnsi="Arial" w:eastAsia="Arial" w:cs="Arial"/>
          <w:color w:val="auto"/>
          <w:spacing w:val="0"/>
          <w:position w:val="0"/>
          <w:sz w:val="33"/>
          <w:shd w:val="clear" w:fill="auto"/>
        </w:rPr>
      </w:pPr>
    </w:p>
    <w:p>
      <w:pPr>
        <w:spacing w:before="8" w:after="0" w:line="240" w:lineRule="auto"/>
        <w:ind w:left="0" w:right="0" w:firstLine="0"/>
        <w:jc w:val="left"/>
        <w:rPr>
          <w:rFonts w:ascii="Arial" w:hAnsi="Arial" w:eastAsia="Arial" w:cs="Arial"/>
          <w:color w:val="auto"/>
          <w:spacing w:val="0"/>
          <w:position w:val="0"/>
          <w:sz w:val="33"/>
          <w:shd w:val="clear" w:fill="auto"/>
        </w:rPr>
      </w:pPr>
      <w:r>
        <w:drawing>
          <wp:inline distT="0" distB="0" distL="114300" distR="114300">
            <wp:extent cx="5057775" cy="3448050"/>
            <wp:effectExtent l="0" t="0" r="1905" b="1143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057775" cy="3448050"/>
                    </a:xfrm>
                    <a:prstGeom prst="rect">
                      <a:avLst/>
                    </a:prstGeom>
                  </pic:spPr>
                </pic:pic>
              </a:graphicData>
            </a:graphic>
          </wp:inline>
        </w:drawing>
      </w:r>
    </w:p>
    <w:p>
      <w:pPr>
        <w:spacing w:before="8" w:after="0" w:line="240" w:lineRule="auto"/>
        <w:ind w:left="0" w:right="0" w:firstLine="0"/>
        <w:jc w:val="left"/>
        <w:rPr>
          <w:rFonts w:ascii="Arial" w:hAnsi="Arial" w:eastAsia="Arial" w:cs="Arial"/>
          <w:color w:val="auto"/>
          <w:spacing w:val="0"/>
          <w:position w:val="0"/>
          <w:sz w:val="32"/>
          <w:shd w:val="clear" w:fill="auto"/>
        </w:rPr>
      </w:pPr>
    </w:p>
    <w:p>
      <w:pPr>
        <w:spacing w:before="8" w:after="0" w:line="360" w:lineRule="auto"/>
        <w:ind w:left="0" w:right="0" w:firstLine="0"/>
        <w:jc w:val="left"/>
        <w:rPr>
          <w:rFonts w:ascii="Arial" w:hAnsi="Arial" w:eastAsia="Arial" w:cs="Arial"/>
          <w:color w:val="auto"/>
          <w:spacing w:val="0"/>
          <w:position w:val="0"/>
          <w:sz w:val="32"/>
          <w:shd w:val="clear" w:fill="auto"/>
        </w:rPr>
      </w:pPr>
    </w:p>
    <w:p>
      <w:pPr>
        <w:spacing w:before="8" w:after="0" w:line="360" w:lineRule="auto"/>
        <w:ind w:left="0" w:right="0" w:firstLine="0"/>
        <w:jc w:val="left"/>
        <w:rPr>
          <w:rFonts w:ascii="Arial" w:hAnsi="Arial" w:eastAsia="Arial" w:cs="Arial"/>
          <w:color w:val="auto"/>
          <w:spacing w:val="0"/>
          <w:position w:val="0"/>
          <w:sz w:val="32"/>
          <w:shd w:val="clear" w:fill="auto"/>
        </w:rPr>
      </w:pPr>
    </w:p>
    <w:p>
      <w:pPr>
        <w:spacing w:before="8" w:after="0" w:line="360" w:lineRule="auto"/>
        <w:ind w:left="0" w:right="0" w:firstLine="0"/>
        <w:jc w:val="left"/>
        <w:rPr>
          <w:rFonts w:ascii="Arial" w:hAnsi="Arial" w:eastAsia="Arial" w:cs="Arial"/>
          <w:color w:val="auto"/>
          <w:spacing w:val="0"/>
          <w:position w:val="0"/>
          <w:sz w:val="32"/>
          <w:shd w:val="clear" w:fill="auto"/>
        </w:rPr>
      </w:pPr>
    </w:p>
    <w:p>
      <w:pPr>
        <w:spacing w:before="0" w:after="0" w:line="360" w:lineRule="auto"/>
        <w:ind w:left="0" w:right="2206" w:firstLine="0"/>
        <w:jc w:val="left"/>
        <w:rPr>
          <w:rFonts w:ascii="Times New Roman" w:hAnsi="Times New Roman" w:eastAsia="Times New Roman" w:cs="Times New Roman"/>
          <w:b/>
          <w:color w:val="auto"/>
          <w:spacing w:val="0"/>
          <w:position w:val="0"/>
          <w:sz w:val="32"/>
          <w:shd w:val="clear" w:fill="auto"/>
        </w:rPr>
      </w:pPr>
      <w:r>
        <w:rPr>
          <w:rFonts w:ascii="Times New Roman" w:hAnsi="Times New Roman" w:eastAsia="Times New Roman" w:cs="Times New Roman"/>
          <w:b/>
          <w:color w:val="auto"/>
          <w:spacing w:val="0"/>
          <w:position w:val="0"/>
          <w:sz w:val="32"/>
          <w:shd w:val="clear" w:fill="auto"/>
        </w:rPr>
        <w:t>7.Advantages and Disadvantages</w:t>
      </w:r>
    </w:p>
    <w:p>
      <w:pPr>
        <w:spacing w:before="0" w:after="0" w:line="360" w:lineRule="auto"/>
        <w:ind w:left="0" w:right="2206" w:firstLine="0"/>
        <w:jc w:val="both"/>
        <w:rPr>
          <w:rFonts w:ascii="Times New Roman" w:hAnsi="Times New Roman" w:eastAsia="Times New Roman" w:cs="Times New Roman"/>
          <w:b/>
          <w:color w:val="1D1C1D"/>
          <w:spacing w:val="0"/>
          <w:position w:val="0"/>
          <w:sz w:val="28"/>
          <w:shd w:val="clear" w:fill="auto"/>
        </w:rPr>
      </w:pPr>
      <w:r>
        <w:rPr>
          <w:rFonts w:ascii="Times New Roman" w:hAnsi="Times New Roman" w:eastAsia="Times New Roman" w:cs="Times New Roman"/>
          <w:b/>
          <w:color w:val="1D1C1D"/>
          <w:spacing w:val="0"/>
          <w:position w:val="0"/>
          <w:sz w:val="28"/>
          <w:shd w:val="clear" w:fill="auto"/>
        </w:rPr>
        <w:t>Advantages:</w:t>
      </w:r>
    </w:p>
    <w:p>
      <w:pPr>
        <w:spacing w:before="0" w:after="0" w:line="360" w:lineRule="auto"/>
        <w:ind w:left="0" w:right="2206" w:firstLine="0"/>
        <w:jc w:val="both"/>
        <w:rPr>
          <w:rFonts w:ascii="Arial" w:hAnsi="Arial" w:eastAsia="Arial" w:cs="Arial"/>
          <w:color w:val="auto"/>
          <w:spacing w:val="0"/>
          <w:position w:val="0"/>
          <w:sz w:val="22"/>
          <w:shd w:val="clear" w:fill="auto"/>
        </w:rPr>
      </w:pPr>
    </w:p>
    <w:p>
      <w:pPr>
        <w:spacing w:before="0" w:after="0" w:line="360" w:lineRule="auto"/>
        <w:ind w:left="0" w:right="0" w:firstLine="0"/>
        <w:jc w:val="both"/>
        <w:rPr>
          <w:rFonts w:ascii="Arial" w:hAnsi="Arial" w:eastAsia="Arial" w:cs="Arial"/>
          <w:color w:val="1D1C1D"/>
          <w:spacing w:val="0"/>
          <w:position w:val="0"/>
          <w:sz w:val="22"/>
          <w:shd w:val="clear" w:fill="auto"/>
        </w:rPr>
      </w:pPr>
      <w:r>
        <w:rPr>
          <w:rFonts w:ascii="Arial" w:hAnsi="Arial" w:eastAsia="Arial" w:cs="Arial"/>
          <w:b/>
          <w:color w:val="1D1C1D"/>
          <w:spacing w:val="0"/>
          <w:position w:val="0"/>
          <w:sz w:val="22"/>
          <w:shd w:val="clear" w:fill="auto"/>
        </w:rPr>
        <w:t>1. Reduce human biasness</w:t>
      </w:r>
    </w:p>
    <w:p>
      <w:pPr>
        <w:spacing w:before="0" w:after="0" w:line="360" w:lineRule="auto"/>
        <w:ind w:left="0" w:right="0" w:firstLine="0"/>
        <w:jc w:val="both"/>
        <w:rPr>
          <w:rFonts w:ascii="Arial" w:hAnsi="Arial" w:eastAsia="Arial" w:cs="Arial"/>
          <w:color w:val="1D1C1D"/>
          <w:spacing w:val="0"/>
          <w:position w:val="0"/>
          <w:sz w:val="22"/>
          <w:shd w:val="clear" w:fill="auto"/>
        </w:rPr>
      </w:pPr>
    </w:p>
    <w:p>
      <w:pPr>
        <w:spacing w:before="0" w:after="0" w:line="360" w:lineRule="auto"/>
        <w:ind w:left="0" w:right="0" w:firstLine="0"/>
        <w:jc w:val="both"/>
        <w:rPr>
          <w:rFonts w:ascii="Arial" w:hAnsi="Arial" w:eastAsia="Arial" w:cs="Arial"/>
          <w:color w:val="1D1C1D"/>
          <w:spacing w:val="0"/>
          <w:position w:val="0"/>
          <w:sz w:val="22"/>
          <w:shd w:val="clear" w:fill="auto"/>
        </w:rPr>
      </w:pPr>
      <w:r>
        <w:rPr>
          <w:rFonts w:ascii="Arial" w:hAnsi="Arial" w:eastAsia="Arial" w:cs="Arial"/>
          <w:color w:val="1D1C1D"/>
          <w:spacing w:val="0"/>
          <w:position w:val="0"/>
          <w:sz w:val="22"/>
          <w:shd w:val="clear" w:fill="auto"/>
        </w:rPr>
        <w:t>Humans tend to be biased in some ways. Whether they realised it or not, some recruiters may make hiring decisions based on gender, ethnicity, age, looks and so on. An AI on the other hand, can be programmed to focus only on important factors such as candidates’ personality, skills, experience and qualifications.</w:t>
      </w:r>
    </w:p>
    <w:p>
      <w:pPr>
        <w:spacing w:before="0" w:after="0" w:line="360" w:lineRule="auto"/>
        <w:ind w:left="0" w:right="0" w:firstLine="0"/>
        <w:jc w:val="both"/>
        <w:rPr>
          <w:rFonts w:ascii="Arial" w:hAnsi="Arial" w:eastAsia="Arial" w:cs="Arial"/>
          <w:b/>
          <w:color w:val="1D1C1D"/>
          <w:spacing w:val="0"/>
          <w:position w:val="0"/>
          <w:sz w:val="22"/>
          <w:shd w:val="clear" w:fill="auto"/>
        </w:rPr>
      </w:pPr>
    </w:p>
    <w:p>
      <w:pPr>
        <w:spacing w:before="0" w:after="0" w:line="360" w:lineRule="auto"/>
        <w:ind w:left="0" w:right="0" w:firstLine="0"/>
        <w:jc w:val="both"/>
        <w:rPr>
          <w:rFonts w:ascii="Arial" w:hAnsi="Arial" w:eastAsia="Arial" w:cs="Arial"/>
          <w:b/>
          <w:color w:val="1D1C1D"/>
          <w:spacing w:val="0"/>
          <w:position w:val="0"/>
          <w:sz w:val="22"/>
          <w:shd w:val="clear" w:fill="auto"/>
        </w:rPr>
      </w:pPr>
      <w:r>
        <w:rPr>
          <w:rFonts w:ascii="Arial" w:hAnsi="Arial" w:eastAsia="Arial" w:cs="Arial"/>
          <w:b/>
          <w:color w:val="1D1C1D"/>
          <w:spacing w:val="0"/>
          <w:position w:val="0"/>
          <w:sz w:val="22"/>
          <w:shd w:val="clear" w:fill="auto"/>
        </w:rPr>
        <w:t>2. Saves time, money and increase in efficiency</w:t>
      </w:r>
    </w:p>
    <w:p>
      <w:pPr>
        <w:spacing w:before="0" w:after="0" w:line="360" w:lineRule="auto"/>
        <w:ind w:left="0" w:right="0" w:firstLine="0"/>
        <w:jc w:val="both"/>
        <w:rPr>
          <w:rFonts w:ascii="Arial" w:hAnsi="Arial" w:eastAsia="Arial" w:cs="Arial"/>
          <w:color w:val="1D1C1D"/>
          <w:spacing w:val="0"/>
          <w:position w:val="0"/>
          <w:sz w:val="22"/>
          <w:shd w:val="clear" w:fill="auto"/>
        </w:rPr>
      </w:pPr>
    </w:p>
    <w:p>
      <w:pPr>
        <w:spacing w:before="0" w:after="0" w:line="360" w:lineRule="auto"/>
        <w:ind w:left="0" w:right="0" w:firstLine="0"/>
        <w:jc w:val="both"/>
        <w:rPr>
          <w:rFonts w:ascii="Arial" w:hAnsi="Arial" w:eastAsia="Arial" w:cs="Arial"/>
          <w:color w:val="1D1C1D"/>
          <w:spacing w:val="0"/>
          <w:position w:val="0"/>
          <w:sz w:val="22"/>
          <w:shd w:val="clear" w:fill="auto"/>
        </w:rPr>
      </w:pPr>
      <w:r>
        <w:rPr>
          <w:rFonts w:ascii="Arial" w:hAnsi="Arial" w:eastAsia="Arial" w:cs="Arial"/>
          <w:color w:val="1D1C1D"/>
          <w:spacing w:val="0"/>
          <w:position w:val="0"/>
          <w:sz w:val="22"/>
          <w:shd w:val="clear" w:fill="auto"/>
        </w:rPr>
        <w:t>One of the main challenges for HR recruiters is to identify the best talent out of the many applications they receive each day. AIs can help to eliminate these manual tasks as they are programmed to obtain maximum efficiency in terms of time, costs and quality. Once the process of selecting candidates are fully automated, more data can then be gathered and efficiently assessed.</w:t>
      </w:r>
    </w:p>
    <w:p>
      <w:pPr>
        <w:spacing w:before="0" w:after="0" w:line="360" w:lineRule="auto"/>
        <w:ind w:left="0" w:right="0" w:firstLine="0"/>
        <w:jc w:val="both"/>
        <w:rPr>
          <w:rFonts w:ascii="Arial" w:hAnsi="Arial" w:eastAsia="Arial" w:cs="Arial"/>
          <w:color w:val="1D1C1D"/>
          <w:spacing w:val="0"/>
          <w:position w:val="0"/>
          <w:sz w:val="22"/>
          <w:shd w:val="clear" w:fill="auto"/>
        </w:rPr>
      </w:pPr>
    </w:p>
    <w:p>
      <w:pPr>
        <w:spacing w:before="0" w:after="0" w:line="360" w:lineRule="auto"/>
        <w:ind w:left="0" w:right="0" w:firstLine="0"/>
        <w:jc w:val="both"/>
        <w:rPr>
          <w:rFonts w:ascii="Arial" w:hAnsi="Arial" w:eastAsia="Arial" w:cs="Arial"/>
          <w:color w:val="1D1C1D"/>
          <w:spacing w:val="0"/>
          <w:position w:val="0"/>
          <w:sz w:val="22"/>
          <w:shd w:val="clear" w:fill="auto"/>
        </w:rPr>
      </w:pPr>
      <w:r>
        <w:rPr>
          <w:rFonts w:ascii="Arial" w:hAnsi="Arial" w:eastAsia="Arial" w:cs="Arial"/>
          <w:b/>
          <w:color w:val="1D1C1D"/>
          <w:spacing w:val="0"/>
          <w:position w:val="0"/>
          <w:sz w:val="22"/>
          <w:shd w:val="clear" w:fill="auto"/>
        </w:rPr>
        <w:t>3. Improve candidate experience and engagement</w:t>
      </w:r>
    </w:p>
    <w:p>
      <w:pPr>
        <w:spacing w:before="0" w:after="0" w:line="360" w:lineRule="auto"/>
        <w:ind w:left="0" w:right="0" w:firstLine="0"/>
        <w:jc w:val="both"/>
        <w:rPr>
          <w:rFonts w:ascii="Arial" w:hAnsi="Arial" w:eastAsia="Arial" w:cs="Arial"/>
          <w:color w:val="1D1C1D"/>
          <w:spacing w:val="0"/>
          <w:position w:val="0"/>
          <w:sz w:val="22"/>
          <w:shd w:val="clear" w:fill="auto"/>
        </w:rPr>
      </w:pPr>
    </w:p>
    <w:p>
      <w:pPr>
        <w:spacing w:before="0" w:after="0" w:line="360" w:lineRule="auto"/>
        <w:ind w:left="0" w:right="0" w:firstLine="0"/>
        <w:jc w:val="both"/>
        <w:rPr>
          <w:rFonts w:ascii="Arial" w:hAnsi="Arial" w:eastAsia="Arial" w:cs="Arial"/>
          <w:color w:val="1D1C1D"/>
          <w:spacing w:val="0"/>
          <w:position w:val="0"/>
          <w:sz w:val="22"/>
          <w:shd w:val="clear" w:fill="auto"/>
        </w:rPr>
      </w:pPr>
      <w:r>
        <w:rPr>
          <w:rFonts w:ascii="Arial" w:hAnsi="Arial" w:eastAsia="Arial" w:cs="Arial"/>
          <w:color w:val="1D1C1D"/>
          <w:spacing w:val="0"/>
          <w:position w:val="0"/>
          <w:sz w:val="22"/>
          <w:shd w:val="clear" w:fill="auto"/>
        </w:rPr>
        <w:t>HR recruiters are often inundated with tasks that take up most of their time, hence many face difficulties in maintaining good response time with their candidates, resulting in poor candidate experience and engagement. By introducing chatbots and virtual assistants, candidates will experience better interaction and response time, keeping them engaged and posted throughout the whole recruitment process.</w:t>
      </w:r>
    </w:p>
    <w:p>
      <w:pPr>
        <w:spacing w:before="0" w:after="0" w:line="360" w:lineRule="auto"/>
        <w:ind w:left="0" w:right="0" w:firstLine="0"/>
        <w:jc w:val="both"/>
        <w:rPr>
          <w:rFonts w:ascii="Arial" w:hAnsi="Arial" w:eastAsia="Arial" w:cs="Arial"/>
          <w:color w:val="1D1C1D"/>
          <w:spacing w:val="0"/>
          <w:position w:val="0"/>
          <w:sz w:val="18"/>
          <w:shd w:val="clear" w:fill="auto"/>
        </w:rPr>
      </w:pPr>
    </w:p>
    <w:p>
      <w:pPr>
        <w:spacing w:before="0" w:after="0" w:line="360" w:lineRule="auto"/>
        <w:ind w:left="0" w:right="0" w:firstLine="0"/>
        <w:jc w:val="both"/>
        <w:rPr>
          <w:rFonts w:ascii="Times New Roman" w:hAnsi="Times New Roman" w:eastAsia="Times New Roman" w:cs="Times New Roman"/>
          <w:b/>
          <w:color w:val="1D1C1D"/>
          <w:spacing w:val="0"/>
          <w:position w:val="0"/>
          <w:sz w:val="28"/>
          <w:shd w:val="clear" w:fill="auto"/>
        </w:rPr>
      </w:pPr>
      <w:r>
        <w:rPr>
          <w:rFonts w:ascii="Times New Roman" w:hAnsi="Times New Roman" w:eastAsia="Times New Roman" w:cs="Times New Roman"/>
          <w:b/>
          <w:color w:val="1D1C1D"/>
          <w:spacing w:val="0"/>
          <w:position w:val="0"/>
          <w:sz w:val="28"/>
          <w:shd w:val="clear" w:fill="auto"/>
        </w:rPr>
        <w:t>Disadvantages:</w:t>
      </w:r>
    </w:p>
    <w:p>
      <w:pPr>
        <w:spacing w:before="0" w:after="0" w:line="360" w:lineRule="auto"/>
        <w:ind w:left="0" w:right="0" w:firstLine="0"/>
        <w:jc w:val="both"/>
        <w:rPr>
          <w:rFonts w:ascii="Arial" w:hAnsi="Arial" w:eastAsia="Arial" w:cs="Arial"/>
          <w:color w:val="1D1C1D"/>
          <w:spacing w:val="0"/>
          <w:position w:val="0"/>
          <w:sz w:val="18"/>
          <w:shd w:val="clear" w:fill="auto"/>
        </w:rPr>
      </w:pPr>
    </w:p>
    <w:p>
      <w:pPr>
        <w:spacing w:before="0" w:after="0" w:line="360" w:lineRule="auto"/>
        <w:ind w:left="0" w:right="0" w:firstLine="0"/>
        <w:jc w:val="both"/>
        <w:rPr>
          <w:rFonts w:ascii="Arial" w:hAnsi="Arial" w:eastAsia="Arial" w:cs="Arial"/>
          <w:color w:val="1D1C1D"/>
          <w:spacing w:val="0"/>
          <w:position w:val="0"/>
          <w:sz w:val="22"/>
          <w:shd w:val="clear" w:fill="auto"/>
        </w:rPr>
      </w:pPr>
      <w:r>
        <w:rPr>
          <w:rFonts w:ascii="Arial" w:hAnsi="Arial" w:eastAsia="Arial" w:cs="Arial"/>
          <w:b/>
          <w:color w:val="1D1C1D"/>
          <w:spacing w:val="0"/>
          <w:position w:val="0"/>
          <w:sz w:val="22"/>
          <w:shd w:val="clear" w:fill="auto"/>
        </w:rPr>
        <w:t>1. Issues with accuracy and reliability</w:t>
      </w:r>
    </w:p>
    <w:p>
      <w:pPr>
        <w:spacing w:before="0" w:after="0" w:line="360" w:lineRule="auto"/>
        <w:ind w:left="0" w:right="0" w:firstLine="0"/>
        <w:jc w:val="both"/>
        <w:rPr>
          <w:rFonts w:ascii="Arial" w:hAnsi="Arial" w:eastAsia="Arial" w:cs="Arial"/>
          <w:color w:val="1D1C1D"/>
          <w:spacing w:val="0"/>
          <w:position w:val="0"/>
          <w:sz w:val="22"/>
          <w:shd w:val="clear" w:fill="auto"/>
        </w:rPr>
      </w:pPr>
    </w:p>
    <w:p>
      <w:pPr>
        <w:spacing w:before="0" w:after="0" w:line="360" w:lineRule="auto"/>
        <w:ind w:left="0" w:right="0" w:firstLine="0"/>
        <w:jc w:val="both"/>
        <w:rPr>
          <w:rFonts w:ascii="Arial" w:hAnsi="Arial" w:eastAsia="Arial" w:cs="Arial"/>
          <w:color w:val="1D1C1D"/>
          <w:spacing w:val="0"/>
          <w:position w:val="0"/>
          <w:sz w:val="22"/>
          <w:shd w:val="clear" w:fill="auto"/>
        </w:rPr>
      </w:pPr>
      <w:r>
        <w:rPr>
          <w:rFonts w:ascii="Arial" w:hAnsi="Arial" w:eastAsia="Arial" w:cs="Arial"/>
          <w:color w:val="1D1C1D"/>
          <w:spacing w:val="0"/>
          <w:position w:val="0"/>
          <w:sz w:val="22"/>
          <w:shd w:val="clear" w:fill="auto"/>
        </w:rPr>
        <w:t>Although AI has come a long way, it is still far from being considered perfect. One of the major faults of applicant tracking system is that it lacks accuracy and reliability as it can easily be confused by formatting options. For example, an applicant might have all the good qualities that a recruiter seeks, but still fail to qualify into the AI’s list due to some unorthodox style of bullet points used in the application or resume.</w:t>
      </w:r>
    </w:p>
    <w:p>
      <w:pPr>
        <w:spacing w:before="0" w:after="0" w:line="360" w:lineRule="auto"/>
        <w:ind w:left="0" w:right="0" w:firstLine="0"/>
        <w:jc w:val="both"/>
        <w:rPr>
          <w:rFonts w:ascii="Arial" w:hAnsi="Arial" w:eastAsia="Arial" w:cs="Arial"/>
          <w:color w:val="1D1C1D"/>
          <w:spacing w:val="0"/>
          <w:position w:val="0"/>
          <w:sz w:val="18"/>
          <w:shd w:val="clear" w:fill="auto"/>
        </w:rPr>
      </w:pPr>
    </w:p>
    <w:p>
      <w:pPr>
        <w:spacing w:before="0" w:after="0" w:line="360" w:lineRule="auto"/>
        <w:ind w:left="0" w:right="0" w:firstLine="0"/>
        <w:jc w:val="both"/>
        <w:rPr>
          <w:rFonts w:ascii="Arial" w:hAnsi="Arial" w:eastAsia="Arial" w:cs="Arial"/>
          <w:color w:val="1D1C1D"/>
          <w:spacing w:val="0"/>
          <w:position w:val="0"/>
          <w:sz w:val="22"/>
          <w:shd w:val="clear" w:fill="auto"/>
        </w:rPr>
      </w:pPr>
      <w:r>
        <w:rPr>
          <w:rFonts w:ascii="Arial" w:hAnsi="Arial" w:eastAsia="Arial" w:cs="Arial"/>
          <w:b/>
          <w:color w:val="1D1C1D"/>
          <w:spacing w:val="0"/>
          <w:position w:val="0"/>
          <w:sz w:val="22"/>
          <w:shd w:val="clear" w:fill="auto"/>
        </w:rPr>
        <w:t>2. Too much dependency on certain keywords</w:t>
      </w:r>
    </w:p>
    <w:p>
      <w:pPr>
        <w:spacing w:before="0" w:after="0" w:line="360" w:lineRule="auto"/>
        <w:ind w:left="0" w:right="0" w:firstLine="0"/>
        <w:jc w:val="both"/>
        <w:rPr>
          <w:rFonts w:ascii="Arial" w:hAnsi="Arial" w:eastAsia="Arial" w:cs="Arial"/>
          <w:color w:val="1D1C1D"/>
          <w:spacing w:val="0"/>
          <w:position w:val="0"/>
          <w:sz w:val="22"/>
          <w:shd w:val="clear" w:fill="auto"/>
        </w:rPr>
      </w:pPr>
    </w:p>
    <w:p>
      <w:pPr>
        <w:spacing w:before="0" w:after="0" w:line="360" w:lineRule="auto"/>
        <w:ind w:left="0" w:right="0" w:firstLine="0"/>
        <w:jc w:val="both"/>
        <w:rPr>
          <w:rFonts w:ascii="Arial" w:hAnsi="Arial" w:eastAsia="Arial" w:cs="Arial"/>
          <w:color w:val="1D1C1D"/>
          <w:spacing w:val="0"/>
          <w:position w:val="0"/>
          <w:sz w:val="22"/>
          <w:shd w:val="clear" w:fill="auto"/>
        </w:rPr>
      </w:pPr>
      <w:r>
        <w:rPr>
          <w:rFonts w:ascii="Arial" w:hAnsi="Arial" w:eastAsia="Arial" w:cs="Arial"/>
          <w:color w:val="1D1C1D"/>
          <w:spacing w:val="0"/>
          <w:position w:val="0"/>
          <w:sz w:val="22"/>
          <w:shd w:val="clear" w:fill="auto"/>
        </w:rPr>
        <w:t>AI depends very much on certain keywords to scan through their pile of candidates. This can become a loophole for candidates who are familiar with how the system in AI is programmed, where they may include certain keywords that have the potential to trick the system and camouflage them as good fits for various positions, even though they are not.</w:t>
      </w:r>
    </w:p>
    <w:p>
      <w:pPr>
        <w:spacing w:before="0" w:after="0" w:line="360" w:lineRule="auto"/>
        <w:ind w:left="0" w:right="0" w:firstLine="0"/>
        <w:jc w:val="both"/>
        <w:rPr>
          <w:rFonts w:ascii="Arial" w:hAnsi="Arial" w:eastAsia="Arial" w:cs="Arial"/>
          <w:b/>
          <w:color w:val="1D1C1D"/>
          <w:spacing w:val="0"/>
          <w:position w:val="0"/>
          <w:sz w:val="22"/>
          <w:shd w:val="clear" w:fill="auto"/>
        </w:rPr>
      </w:pPr>
    </w:p>
    <w:p>
      <w:pPr>
        <w:spacing w:before="0" w:after="0" w:line="360" w:lineRule="auto"/>
        <w:ind w:left="0" w:right="0" w:firstLine="0"/>
        <w:jc w:val="both"/>
        <w:rPr>
          <w:rFonts w:ascii="Arial" w:hAnsi="Arial" w:eastAsia="Arial" w:cs="Arial"/>
          <w:color w:val="1D1C1D"/>
          <w:spacing w:val="0"/>
          <w:position w:val="0"/>
          <w:sz w:val="22"/>
          <w:shd w:val="clear" w:fill="auto"/>
        </w:rPr>
      </w:pPr>
      <w:r>
        <w:rPr>
          <w:rFonts w:ascii="Arial" w:hAnsi="Arial" w:eastAsia="Arial" w:cs="Arial"/>
          <w:b/>
          <w:color w:val="1D1C1D"/>
          <w:spacing w:val="0"/>
          <w:position w:val="0"/>
          <w:sz w:val="22"/>
          <w:shd w:val="clear" w:fill="auto"/>
        </w:rPr>
        <w:t>3. Lacks nuance of human judgement</w:t>
      </w:r>
    </w:p>
    <w:p>
      <w:pPr>
        <w:spacing w:before="0" w:after="0" w:line="360" w:lineRule="auto"/>
        <w:ind w:left="0" w:right="0" w:firstLine="0"/>
        <w:jc w:val="both"/>
        <w:rPr>
          <w:rFonts w:ascii="Arial" w:hAnsi="Arial" w:eastAsia="Arial" w:cs="Arial"/>
          <w:color w:val="1D1C1D"/>
          <w:spacing w:val="0"/>
          <w:position w:val="0"/>
          <w:sz w:val="22"/>
          <w:shd w:val="clear" w:fill="auto"/>
        </w:rPr>
      </w:pPr>
    </w:p>
    <w:p>
      <w:pPr>
        <w:spacing w:before="0" w:after="0" w:line="360" w:lineRule="auto"/>
        <w:ind w:left="0" w:right="0" w:firstLine="0"/>
        <w:jc w:val="both"/>
        <w:rPr>
          <w:rFonts w:ascii="Arial" w:hAnsi="Arial" w:eastAsia="Arial" w:cs="Arial"/>
          <w:color w:val="1D1C1D"/>
          <w:spacing w:val="0"/>
          <w:position w:val="0"/>
          <w:sz w:val="22"/>
          <w:shd w:val="clear" w:fill="auto"/>
        </w:rPr>
      </w:pPr>
      <w:r>
        <w:rPr>
          <w:rFonts w:ascii="Arial" w:hAnsi="Arial" w:eastAsia="Arial" w:cs="Arial"/>
          <w:color w:val="1D1C1D"/>
          <w:spacing w:val="0"/>
          <w:position w:val="0"/>
          <w:sz w:val="22"/>
          <w:shd w:val="clear" w:fill="auto"/>
        </w:rPr>
        <w:t>If a company is looking to diversify its workforce, using an AI in its hiring process may not be the best option. There are candidates out there who have atypical work experience but may still be the best fit for the position based on his or her personality, personal interests, character and work ethics. These are factors that require human judgement. Using an AI in this sense can greatly reduce the diversity in a workforce.</w:t>
      </w:r>
    </w:p>
    <w:p>
      <w:pPr>
        <w:spacing w:before="0" w:after="0" w:line="360" w:lineRule="auto"/>
        <w:ind w:left="0" w:right="0" w:firstLine="0"/>
        <w:jc w:val="both"/>
        <w:rPr>
          <w:rFonts w:ascii="Arial" w:hAnsi="Arial" w:eastAsia="Arial" w:cs="Arial"/>
          <w:color w:val="1D1C1D"/>
          <w:spacing w:val="0"/>
          <w:position w:val="0"/>
          <w:sz w:val="22"/>
          <w:shd w:val="clear" w:fill="auto"/>
        </w:rPr>
      </w:pPr>
    </w:p>
    <w:p>
      <w:pPr>
        <w:spacing w:before="0" w:after="0" w:line="360" w:lineRule="auto"/>
        <w:ind w:left="0" w:right="0" w:firstLine="0"/>
        <w:jc w:val="both"/>
        <w:rPr>
          <w:rFonts w:ascii="Arial" w:hAnsi="Arial" w:eastAsia="Arial" w:cs="Arial"/>
          <w:color w:val="1D1C1D"/>
          <w:spacing w:val="0"/>
          <w:position w:val="0"/>
          <w:sz w:val="22"/>
          <w:shd w:val="clear" w:fill="auto"/>
        </w:rPr>
      </w:pPr>
      <w:r>
        <w:rPr>
          <w:rFonts w:ascii="Arial" w:hAnsi="Arial" w:eastAsia="Arial" w:cs="Arial"/>
          <w:color w:val="1D1C1D"/>
          <w:spacing w:val="0"/>
          <w:position w:val="0"/>
          <w:sz w:val="22"/>
          <w:shd w:val="clear" w:fill="auto"/>
        </w:rPr>
        <w:t>Automating the recruitment process in HR will save time, and consequently money as well as allowing recruiters to concentrate on other important tasks. Some of the disadvantages in implementing AI in HR recruitment are there for now, but eventually these problems will be solved just like any other challenges prior to them. More importantly, with the implementation of AI in every aspect of our lives, it is only a matter of time before it becomes mainstream even in HR recruitment.</w:t>
      </w:r>
    </w:p>
    <w:p>
      <w:pPr>
        <w:spacing w:before="0" w:after="0" w:line="360" w:lineRule="auto"/>
        <w:ind w:left="0" w:right="0" w:firstLine="0"/>
        <w:jc w:val="both"/>
        <w:rPr>
          <w:rFonts w:ascii="Times New Roman" w:hAnsi="Times New Roman" w:eastAsia="Times New Roman" w:cs="Times New Roman"/>
          <w:color w:val="auto"/>
          <w:spacing w:val="0"/>
          <w:position w:val="0"/>
          <w:sz w:val="24"/>
          <w:shd w:val="clear" w:fill="auto"/>
        </w:rPr>
      </w:pPr>
    </w:p>
    <w:p>
      <w:pPr>
        <w:spacing w:before="0" w:after="0" w:line="360" w:lineRule="auto"/>
        <w:ind w:left="0" w:right="0" w:firstLine="0"/>
        <w:jc w:val="both"/>
        <w:rPr>
          <w:rFonts w:ascii="Times New Roman" w:hAnsi="Times New Roman" w:eastAsia="Times New Roman" w:cs="Times New Roman"/>
          <w:color w:val="auto"/>
          <w:spacing w:val="0"/>
          <w:position w:val="0"/>
          <w:sz w:val="24"/>
          <w:shd w:val="clear" w:fill="auto"/>
        </w:rPr>
      </w:pPr>
    </w:p>
    <w:p>
      <w:pPr>
        <w:spacing w:before="0" w:after="0" w:line="612" w:lineRule="auto"/>
        <w:ind w:left="0" w:right="0" w:firstLine="0"/>
        <w:jc w:val="left"/>
        <w:rPr>
          <w:rFonts w:ascii="Times New Roman" w:hAnsi="Times New Roman" w:eastAsia="Times New Roman" w:cs="Times New Roman"/>
          <w:b/>
          <w:color w:val="auto"/>
          <w:spacing w:val="0"/>
          <w:position w:val="0"/>
          <w:sz w:val="32"/>
          <w:shd w:val="clear" w:fill="auto"/>
        </w:rPr>
      </w:pPr>
      <w:r>
        <w:rPr>
          <w:rFonts w:ascii="Times New Roman" w:hAnsi="Times New Roman" w:eastAsia="Times New Roman" w:cs="Times New Roman"/>
          <w:b/>
          <w:color w:val="auto"/>
          <w:spacing w:val="0"/>
          <w:position w:val="0"/>
          <w:sz w:val="32"/>
          <w:shd w:val="clear" w:fill="auto"/>
        </w:rPr>
        <w:t>8.Applications</w:t>
      </w:r>
    </w:p>
    <w:p>
      <w:pPr>
        <w:spacing w:before="0" w:after="0" w:line="360" w:lineRule="auto"/>
        <w:ind w:left="0" w:right="0" w:firstLine="0"/>
        <w:jc w:val="both"/>
        <w:rPr>
          <w:rFonts w:ascii="Times New Roman" w:hAnsi="Times New Roman" w:eastAsia="Times New Roman" w:cs="Times New Roman"/>
          <w:b/>
          <w:color w:val="auto"/>
          <w:spacing w:val="0"/>
          <w:position w:val="0"/>
          <w:sz w:val="32"/>
          <w:shd w:val="clear" w:fill="auto"/>
        </w:rPr>
      </w:pPr>
    </w:p>
    <w:p>
      <w:pPr>
        <w:spacing w:before="0" w:after="0" w:line="360" w:lineRule="auto"/>
        <w:ind w:left="0" w:right="0" w:firstLine="0"/>
        <w:jc w:val="both"/>
        <w:rPr>
          <w:rFonts w:ascii="Times New Roman" w:hAnsi="Times New Roman" w:eastAsia="Times New Roman" w:cs="Times New Roman"/>
          <w:color w:val="auto"/>
          <w:spacing w:val="0"/>
          <w:position w:val="0"/>
          <w:sz w:val="24"/>
          <w:shd w:val="clear" w:fill="auto"/>
        </w:rPr>
      </w:pPr>
      <w:r>
        <w:rPr>
          <w:rFonts w:ascii="Times New Roman" w:hAnsi="Times New Roman" w:eastAsia="Times New Roman" w:cs="Times New Roman"/>
          <w:color w:val="auto"/>
          <w:spacing w:val="0"/>
          <w:position w:val="0"/>
          <w:sz w:val="24"/>
          <w:shd w:val="clear" w:fill="auto"/>
        </w:rPr>
        <w:t>Some applications can be: -</w:t>
      </w:r>
    </w:p>
    <w:p>
      <w:pPr>
        <w:spacing w:before="0" w:after="0" w:line="360" w:lineRule="auto"/>
        <w:ind w:left="0" w:right="0" w:firstLine="0"/>
        <w:jc w:val="both"/>
        <w:rPr>
          <w:rFonts w:ascii="Times New Roman" w:hAnsi="Times New Roman" w:eastAsia="Times New Roman" w:cs="Times New Roman"/>
          <w:color w:val="auto"/>
          <w:spacing w:val="0"/>
          <w:position w:val="0"/>
          <w:sz w:val="24"/>
          <w:shd w:val="clear" w:fill="auto"/>
        </w:rPr>
      </w:pPr>
      <w:r>
        <w:rPr>
          <w:rFonts w:ascii="Times New Roman" w:hAnsi="Times New Roman" w:eastAsia="Times New Roman" w:cs="Times New Roman"/>
          <w:color w:val="auto"/>
          <w:spacing w:val="0"/>
          <w:position w:val="0"/>
          <w:sz w:val="24"/>
          <w:shd w:val="clear" w:fill="auto"/>
        </w:rPr>
        <w:t>The ability to use augmented AI to automate repetitive, administrative tasks will be extremely valuable. There are 3 main ways this technology will change the role of the recruiter:</w:t>
      </w:r>
    </w:p>
    <w:p>
      <w:pPr>
        <w:spacing w:before="0" w:after="0" w:line="360" w:lineRule="auto"/>
        <w:ind w:left="0" w:right="0" w:firstLine="0"/>
        <w:jc w:val="both"/>
        <w:rPr>
          <w:rFonts w:ascii="Times New Roman" w:hAnsi="Times New Roman" w:eastAsia="Times New Roman" w:cs="Times New Roman"/>
          <w:color w:val="auto"/>
          <w:spacing w:val="0"/>
          <w:position w:val="0"/>
          <w:sz w:val="24"/>
          <w:shd w:val="clear" w:fill="auto"/>
        </w:rPr>
      </w:pPr>
    </w:p>
    <w:p>
      <w:pPr>
        <w:spacing w:before="0" w:after="0" w:line="360" w:lineRule="auto"/>
        <w:ind w:left="0" w:right="0" w:firstLine="0"/>
        <w:jc w:val="both"/>
        <w:rPr>
          <w:rFonts w:ascii="Times New Roman" w:hAnsi="Times New Roman" w:eastAsia="Times New Roman" w:cs="Times New Roman"/>
          <w:color w:val="auto"/>
          <w:spacing w:val="0"/>
          <w:position w:val="0"/>
          <w:sz w:val="24"/>
          <w:shd w:val="clear" w:fill="auto"/>
        </w:rPr>
      </w:pPr>
      <w:r>
        <w:rPr>
          <w:rFonts w:ascii="Times New Roman" w:hAnsi="Times New Roman" w:eastAsia="Times New Roman" w:cs="Times New Roman"/>
          <w:color w:val="auto"/>
          <w:spacing w:val="0"/>
          <w:position w:val="0"/>
          <w:sz w:val="24"/>
          <w:shd w:val="clear" w:fill="auto"/>
        </w:rPr>
        <w:t>Recruiters will be able to conduct proactive strategic hiring rather than spend most of their time with reactive backfilling.</w:t>
      </w:r>
    </w:p>
    <w:p>
      <w:pPr>
        <w:spacing w:before="0" w:after="0" w:line="360" w:lineRule="auto"/>
        <w:ind w:left="0" w:right="0" w:firstLine="0"/>
        <w:jc w:val="both"/>
        <w:rPr>
          <w:rFonts w:ascii="Times New Roman" w:hAnsi="Times New Roman" w:eastAsia="Times New Roman" w:cs="Times New Roman"/>
          <w:color w:val="auto"/>
          <w:spacing w:val="0"/>
          <w:position w:val="0"/>
          <w:sz w:val="24"/>
          <w:shd w:val="clear" w:fill="auto"/>
        </w:rPr>
      </w:pPr>
      <w:r>
        <w:rPr>
          <w:rFonts w:ascii="Times New Roman" w:hAnsi="Times New Roman" w:eastAsia="Times New Roman" w:cs="Times New Roman"/>
          <w:color w:val="auto"/>
          <w:spacing w:val="0"/>
          <w:position w:val="0"/>
          <w:sz w:val="24"/>
          <w:shd w:val="clear" w:fill="auto"/>
        </w:rPr>
        <w:t>Recruiters will have more time to spend with candidates in-person to build relationships and help determine culture fit.</w:t>
      </w:r>
    </w:p>
    <w:p>
      <w:pPr>
        <w:spacing w:before="0" w:after="0" w:line="360" w:lineRule="auto"/>
        <w:ind w:left="0" w:right="0" w:firstLine="0"/>
        <w:jc w:val="both"/>
        <w:rPr>
          <w:rFonts w:ascii="Times New Roman" w:hAnsi="Times New Roman" w:eastAsia="Times New Roman" w:cs="Times New Roman"/>
          <w:color w:val="auto"/>
          <w:spacing w:val="0"/>
          <w:position w:val="0"/>
          <w:sz w:val="24"/>
          <w:shd w:val="clear" w:fill="auto"/>
        </w:rPr>
      </w:pPr>
      <w:r>
        <w:rPr>
          <w:rFonts w:ascii="Times New Roman" w:hAnsi="Times New Roman" w:eastAsia="Times New Roman" w:cs="Times New Roman"/>
          <w:color w:val="auto"/>
          <w:spacing w:val="0"/>
          <w:position w:val="0"/>
          <w:sz w:val="24"/>
          <w:shd w:val="clear" w:fill="auto"/>
        </w:rPr>
        <w:t>Recruiters will able to close the loop with hiring managers as AI allows them to use data to show recruiting KPIs including quality of hire.</w:t>
      </w:r>
    </w:p>
    <w:p>
      <w:pPr>
        <w:numPr>
          <w:ilvl w:val="0"/>
          <w:numId w:val="11"/>
        </w:numPr>
        <w:spacing w:before="0" w:after="0" w:line="612" w:lineRule="auto"/>
        <w:ind w:left="0" w:right="0" w:firstLine="0"/>
        <w:jc w:val="left"/>
        <w:rPr>
          <w:rFonts w:ascii="Times New Roman" w:hAnsi="Times New Roman" w:eastAsia="Times New Roman" w:cs="Times New Roman"/>
          <w:b/>
          <w:color w:val="auto"/>
          <w:spacing w:val="0"/>
          <w:position w:val="0"/>
          <w:sz w:val="32"/>
          <w:shd w:val="clear" w:fill="auto"/>
        </w:rPr>
      </w:pPr>
      <w:r>
        <w:rPr>
          <w:rFonts w:ascii="Times New Roman" w:hAnsi="Times New Roman" w:eastAsia="Times New Roman" w:cs="Times New Roman"/>
          <w:b/>
          <w:color w:val="auto"/>
          <w:spacing w:val="0"/>
          <w:position w:val="0"/>
          <w:sz w:val="32"/>
          <w:shd w:val="clear" w:fill="auto"/>
        </w:rPr>
        <w:t xml:space="preserve"> Conclusion </w:t>
      </w:r>
    </w:p>
    <w:p>
      <w:pPr>
        <w:spacing w:before="0" w:after="0" w:line="612" w:lineRule="auto"/>
        <w:ind w:left="0" w:right="0" w:firstLine="0"/>
        <w:jc w:val="left"/>
        <w:rPr>
          <w:rFonts w:ascii="Times New Roman" w:hAnsi="Times New Roman" w:eastAsia="Times New Roman" w:cs="Times New Roman"/>
          <w:b/>
          <w:color w:val="auto"/>
          <w:spacing w:val="0"/>
          <w:position w:val="0"/>
          <w:sz w:val="32"/>
          <w:shd w:val="clear" w:fill="auto"/>
        </w:rPr>
      </w:pPr>
    </w:p>
    <w:p>
      <w:pPr>
        <w:spacing w:before="0" w:after="0" w:line="360" w:lineRule="auto"/>
        <w:ind w:left="0" w:right="0" w:firstLine="0"/>
        <w:jc w:val="both"/>
        <w:rPr>
          <w:rFonts w:ascii="Times New Roman" w:hAnsi="Times New Roman" w:eastAsia="Times New Roman" w:cs="Times New Roman"/>
          <w:color w:val="auto"/>
          <w:spacing w:val="-1"/>
          <w:position w:val="0"/>
          <w:sz w:val="24"/>
          <w:shd w:val="clear" w:fill="FFFFFF"/>
        </w:rPr>
      </w:pPr>
      <w:r>
        <w:rPr>
          <w:rFonts w:ascii="Times New Roman" w:hAnsi="Times New Roman" w:eastAsia="Times New Roman" w:cs="Times New Roman"/>
          <w:color w:val="auto"/>
          <w:spacing w:val="-1"/>
          <w:position w:val="0"/>
          <w:sz w:val="24"/>
          <w:shd w:val="clear" w:fill="FFFFFF"/>
        </w:rPr>
        <w:t>This chatbot will be useful for the user to interview the Candidates and will test their Skills . Chatbots are quickly making transformational changes and allowing interviews to thrive through candidate interactions. The feedback and survey through chatbots strengthen the capabilities of candidates as they analyze the resumes of the Candidates using Knowledge Studio. Use of conversational AI chatbots only means better engagement and relentless need for AI through Recruitment in the near future.</w:t>
      </w:r>
    </w:p>
    <w:p>
      <w:pPr>
        <w:spacing w:before="0" w:after="0" w:line="360" w:lineRule="auto"/>
        <w:ind w:left="0" w:right="0" w:firstLine="0"/>
        <w:jc w:val="both"/>
        <w:rPr>
          <w:rFonts w:ascii="Times New Roman" w:hAnsi="Times New Roman" w:eastAsia="Times New Roman" w:cs="Times New Roman"/>
          <w:color w:val="auto"/>
          <w:spacing w:val="-1"/>
          <w:position w:val="0"/>
          <w:sz w:val="24"/>
          <w:shd w:val="clear" w:fill="FFFFFF"/>
        </w:rPr>
      </w:pPr>
    </w:p>
    <w:p>
      <w:pPr>
        <w:spacing w:before="0" w:after="0" w:line="360" w:lineRule="auto"/>
        <w:ind w:left="0" w:right="0" w:firstLine="0"/>
        <w:jc w:val="both"/>
        <w:rPr>
          <w:rFonts w:ascii="Times New Roman" w:hAnsi="Times New Roman" w:eastAsia="Times New Roman" w:cs="Times New Roman"/>
          <w:color w:val="auto"/>
          <w:spacing w:val="-1"/>
          <w:position w:val="0"/>
          <w:sz w:val="24"/>
          <w:shd w:val="clear" w:fill="FFFFFF"/>
        </w:rPr>
      </w:pPr>
      <w:r>
        <w:rPr>
          <w:rFonts w:ascii="Times New Roman" w:hAnsi="Times New Roman" w:eastAsia="Times New Roman" w:cs="Times New Roman"/>
          <w:color w:val="auto"/>
          <w:spacing w:val="-1"/>
          <w:position w:val="0"/>
          <w:sz w:val="24"/>
          <w:shd w:val="clear" w:fill="FFFFFF"/>
        </w:rPr>
        <w:t>Industry experts believe the future of AI for recruiting is Augmented Intelligence.</w:t>
      </w:r>
    </w:p>
    <w:p>
      <w:pPr>
        <w:spacing w:before="0" w:after="0" w:line="360" w:lineRule="auto"/>
        <w:ind w:left="0" w:right="0" w:firstLine="0"/>
        <w:jc w:val="both"/>
        <w:rPr>
          <w:rFonts w:ascii="Times New Roman" w:hAnsi="Times New Roman" w:eastAsia="Times New Roman" w:cs="Times New Roman"/>
          <w:color w:val="auto"/>
          <w:spacing w:val="-1"/>
          <w:position w:val="0"/>
          <w:sz w:val="24"/>
          <w:shd w:val="clear" w:fill="FFFFFF"/>
        </w:rPr>
      </w:pPr>
    </w:p>
    <w:p>
      <w:pPr>
        <w:spacing w:before="0" w:after="0" w:line="360" w:lineRule="auto"/>
        <w:ind w:left="0" w:right="0" w:firstLine="0"/>
        <w:jc w:val="both"/>
        <w:rPr>
          <w:rFonts w:ascii="Times New Roman" w:hAnsi="Times New Roman" w:eastAsia="Times New Roman" w:cs="Times New Roman"/>
          <w:color w:val="auto"/>
          <w:spacing w:val="-1"/>
          <w:position w:val="0"/>
          <w:sz w:val="24"/>
          <w:shd w:val="clear" w:fill="FFFFFF"/>
        </w:rPr>
      </w:pPr>
      <w:r>
        <w:rPr>
          <w:rFonts w:ascii="Times New Roman" w:hAnsi="Times New Roman" w:eastAsia="Times New Roman" w:cs="Times New Roman"/>
          <w:color w:val="auto"/>
          <w:spacing w:val="-1"/>
          <w:position w:val="0"/>
          <w:sz w:val="24"/>
          <w:shd w:val="clear" w:fill="FFFFFF"/>
        </w:rPr>
        <w:t>Augmented intelligence is the belief that you cannot fully replace human capabilities through technology. Instead, augmented intelligence suggests we should look to create technology to enhance human aptitude and efficiency.</w:t>
      </w:r>
    </w:p>
    <w:p>
      <w:pPr>
        <w:spacing w:before="0" w:after="0" w:line="360" w:lineRule="auto"/>
        <w:ind w:left="0" w:right="0" w:firstLine="0"/>
        <w:jc w:val="both"/>
        <w:rPr>
          <w:rFonts w:ascii="Times New Roman" w:hAnsi="Times New Roman" w:eastAsia="Times New Roman" w:cs="Times New Roman"/>
          <w:color w:val="auto"/>
          <w:spacing w:val="-1"/>
          <w:position w:val="0"/>
          <w:sz w:val="24"/>
          <w:shd w:val="clear" w:fill="FFFFFF"/>
        </w:rPr>
      </w:pPr>
    </w:p>
    <w:p>
      <w:pPr>
        <w:spacing w:before="0" w:after="0" w:line="360" w:lineRule="auto"/>
        <w:ind w:left="0" w:right="0" w:firstLine="0"/>
        <w:jc w:val="both"/>
        <w:rPr>
          <w:rFonts w:ascii="Arial" w:hAnsi="Arial" w:eastAsia="Arial" w:cs="Arial"/>
          <w:color w:val="auto"/>
          <w:spacing w:val="0"/>
          <w:position w:val="0"/>
          <w:sz w:val="3"/>
          <w:shd w:val="clear" w:fill="auto"/>
        </w:rPr>
      </w:pPr>
    </w:p>
    <w:p>
      <w:pPr>
        <w:numPr>
          <w:ilvl w:val="0"/>
          <w:numId w:val="12"/>
        </w:numPr>
        <w:spacing w:before="0" w:after="0" w:line="240" w:lineRule="auto"/>
        <w:ind w:left="0" w:right="0" w:firstLine="0"/>
        <w:jc w:val="left"/>
        <w:rPr>
          <w:rFonts w:ascii="Arial" w:hAnsi="Arial" w:eastAsia="Arial" w:cs="Arial"/>
          <w:b/>
          <w:color w:val="auto"/>
          <w:spacing w:val="0"/>
          <w:position w:val="0"/>
          <w:sz w:val="32"/>
          <w:shd w:val="clear" w:fill="auto"/>
        </w:rPr>
      </w:pPr>
      <w:r>
        <w:rPr>
          <w:rFonts w:ascii="Arial" w:hAnsi="Arial" w:eastAsia="Arial" w:cs="Arial"/>
          <w:b/>
          <w:color w:val="auto"/>
          <w:spacing w:val="0"/>
          <w:position w:val="0"/>
          <w:sz w:val="32"/>
          <w:shd w:val="clear" w:fill="auto"/>
        </w:rPr>
        <w:t>Future Scope</w:t>
      </w:r>
    </w:p>
    <w:p>
      <w:pPr>
        <w:spacing w:before="0" w:after="0" w:line="240" w:lineRule="auto"/>
        <w:ind w:left="0" w:right="0" w:firstLine="0"/>
        <w:jc w:val="left"/>
        <w:rPr>
          <w:rFonts w:ascii="Arial" w:hAnsi="Arial" w:eastAsia="Arial" w:cs="Arial"/>
          <w:b/>
          <w:color w:val="auto"/>
          <w:spacing w:val="0"/>
          <w:position w:val="0"/>
          <w:sz w:val="32"/>
          <w:shd w:val="clear" w:fill="auto"/>
        </w:rPr>
      </w:pPr>
    </w:p>
    <w:p>
      <w:pPr>
        <w:spacing w:before="0" w:after="0" w:line="360" w:lineRule="auto"/>
        <w:ind w:left="0" w:right="0" w:firstLine="0"/>
        <w:jc w:val="both"/>
        <w:rPr>
          <w:rFonts w:ascii="Times New Roman" w:hAnsi="Times New Roman" w:eastAsia="Times New Roman" w:cs="Times New Roman"/>
          <w:color w:val="auto"/>
          <w:spacing w:val="0"/>
          <w:position w:val="0"/>
          <w:sz w:val="24"/>
          <w:shd w:val="clear" w:fill="auto"/>
        </w:rPr>
      </w:pPr>
      <w:r>
        <w:rPr>
          <w:rFonts w:ascii="Times New Roman" w:hAnsi="Times New Roman" w:eastAsia="Times New Roman" w:cs="Times New Roman"/>
          <w:color w:val="auto"/>
          <w:spacing w:val="0"/>
          <w:position w:val="0"/>
          <w:sz w:val="24"/>
          <w:shd w:val="clear" w:fill="auto"/>
        </w:rPr>
        <w:t>AI for recruiting has several potential applications for automating high-volume, repetitive tasks such as resume screening and pre-qualifying candidates.</w:t>
      </w:r>
    </w:p>
    <w:p>
      <w:pPr>
        <w:spacing w:before="0" w:after="0" w:line="360" w:lineRule="auto"/>
        <w:ind w:left="0" w:right="0" w:firstLine="0"/>
        <w:jc w:val="both"/>
        <w:rPr>
          <w:rFonts w:ascii="Times New Roman" w:hAnsi="Times New Roman" w:eastAsia="Times New Roman" w:cs="Times New Roman"/>
          <w:color w:val="auto"/>
          <w:spacing w:val="0"/>
          <w:position w:val="0"/>
          <w:sz w:val="24"/>
          <w:shd w:val="clear" w:fill="auto"/>
        </w:rPr>
      </w:pPr>
      <w:r>
        <w:rPr>
          <w:rFonts w:ascii="Times New Roman" w:hAnsi="Times New Roman" w:eastAsia="Times New Roman" w:cs="Times New Roman"/>
          <w:b/>
          <w:color w:val="auto"/>
          <w:spacing w:val="0"/>
          <w:position w:val="0"/>
          <w:sz w:val="24"/>
          <w:shd w:val="clear" w:fill="auto"/>
        </w:rPr>
        <w:t>1. Intelligent screening software</w:t>
      </w:r>
    </w:p>
    <w:p>
      <w:pPr>
        <w:spacing w:before="0" w:after="0" w:line="360" w:lineRule="auto"/>
        <w:ind w:left="0" w:right="0" w:firstLine="0"/>
        <w:jc w:val="both"/>
        <w:rPr>
          <w:rFonts w:ascii="Times New Roman" w:hAnsi="Times New Roman" w:eastAsia="Times New Roman" w:cs="Times New Roman"/>
          <w:color w:val="auto"/>
          <w:spacing w:val="0"/>
          <w:position w:val="0"/>
          <w:sz w:val="24"/>
          <w:shd w:val="clear" w:fill="auto"/>
        </w:rPr>
      </w:pPr>
      <w:r>
        <w:rPr>
          <w:rFonts w:ascii="Times New Roman" w:hAnsi="Times New Roman" w:eastAsia="Times New Roman" w:cs="Times New Roman"/>
          <w:color w:val="auto"/>
          <w:spacing w:val="0"/>
          <w:position w:val="0"/>
          <w:sz w:val="24"/>
          <w:shd w:val="clear" w:fill="auto"/>
        </w:rPr>
        <w:t>Intelligent screening software automates resume screening by using AI (i.e., machine learning) on your existing resume database.</w:t>
      </w:r>
    </w:p>
    <w:p>
      <w:pPr>
        <w:spacing w:before="0" w:after="0" w:line="360" w:lineRule="auto"/>
        <w:ind w:left="0" w:right="0" w:firstLine="0"/>
        <w:jc w:val="both"/>
        <w:rPr>
          <w:rFonts w:ascii="Times New Roman" w:hAnsi="Times New Roman" w:eastAsia="Times New Roman" w:cs="Times New Roman"/>
          <w:color w:val="auto"/>
          <w:spacing w:val="0"/>
          <w:position w:val="0"/>
          <w:sz w:val="24"/>
          <w:shd w:val="clear" w:fill="auto"/>
        </w:rPr>
      </w:pPr>
    </w:p>
    <w:p>
      <w:pPr>
        <w:spacing w:before="0" w:after="0" w:line="360" w:lineRule="auto"/>
        <w:ind w:left="0" w:right="0" w:firstLine="0"/>
        <w:jc w:val="both"/>
        <w:rPr>
          <w:rFonts w:ascii="Times New Roman" w:hAnsi="Times New Roman" w:eastAsia="Times New Roman" w:cs="Times New Roman"/>
          <w:color w:val="auto"/>
          <w:spacing w:val="0"/>
          <w:position w:val="0"/>
          <w:sz w:val="24"/>
          <w:shd w:val="clear" w:fill="auto"/>
        </w:rPr>
      </w:pPr>
      <w:r>
        <w:rPr>
          <w:rFonts w:ascii="Times New Roman" w:hAnsi="Times New Roman" w:eastAsia="Times New Roman" w:cs="Times New Roman"/>
          <w:color w:val="auto"/>
          <w:spacing w:val="0"/>
          <w:position w:val="0"/>
          <w:sz w:val="24"/>
          <w:shd w:val="clear" w:fill="auto"/>
        </w:rPr>
        <w:t>The software learns which candidates moved on to become successful and unsuccessful employees based on their performance, tenure, and turnover rates.</w:t>
      </w:r>
    </w:p>
    <w:p>
      <w:pPr>
        <w:spacing w:before="0" w:after="0" w:line="360" w:lineRule="auto"/>
        <w:ind w:left="0" w:right="0" w:firstLine="0"/>
        <w:jc w:val="both"/>
        <w:rPr>
          <w:rFonts w:ascii="Times New Roman" w:hAnsi="Times New Roman" w:eastAsia="Times New Roman" w:cs="Times New Roman"/>
          <w:color w:val="auto"/>
          <w:spacing w:val="0"/>
          <w:position w:val="0"/>
          <w:sz w:val="24"/>
          <w:shd w:val="clear" w:fill="auto"/>
        </w:rPr>
      </w:pPr>
    </w:p>
    <w:p>
      <w:pPr>
        <w:spacing w:before="0" w:after="0" w:line="360" w:lineRule="auto"/>
        <w:ind w:left="0" w:right="0" w:firstLine="0"/>
        <w:jc w:val="both"/>
        <w:rPr>
          <w:rFonts w:ascii="Times New Roman" w:hAnsi="Times New Roman" w:eastAsia="Times New Roman" w:cs="Times New Roman"/>
          <w:color w:val="auto"/>
          <w:spacing w:val="0"/>
          <w:position w:val="0"/>
          <w:sz w:val="24"/>
          <w:shd w:val="clear" w:fill="auto"/>
        </w:rPr>
      </w:pPr>
      <w:r>
        <w:rPr>
          <w:rFonts w:ascii="Times New Roman" w:hAnsi="Times New Roman" w:eastAsia="Times New Roman" w:cs="Times New Roman"/>
          <w:color w:val="auto"/>
          <w:spacing w:val="0"/>
          <w:position w:val="0"/>
          <w:sz w:val="24"/>
          <w:shd w:val="clear" w:fill="auto"/>
        </w:rPr>
        <w:t>Specifically, it learns what existing employees’ experience, skills, and other qualities are and applies this knowledge to new applicants in order to automatically rank, grade, and shortlist the strongest candidates.</w:t>
      </w:r>
    </w:p>
    <w:p>
      <w:pPr>
        <w:spacing w:before="0" w:after="0" w:line="360" w:lineRule="auto"/>
        <w:ind w:left="0" w:right="0" w:firstLine="0"/>
        <w:jc w:val="both"/>
        <w:rPr>
          <w:rFonts w:ascii="Times New Roman" w:hAnsi="Times New Roman" w:eastAsia="Times New Roman" w:cs="Times New Roman"/>
          <w:color w:val="auto"/>
          <w:spacing w:val="0"/>
          <w:position w:val="0"/>
          <w:sz w:val="24"/>
          <w:shd w:val="clear" w:fill="auto"/>
        </w:rPr>
      </w:pPr>
    </w:p>
    <w:p>
      <w:pPr>
        <w:spacing w:before="0" w:after="0" w:line="360" w:lineRule="auto"/>
        <w:ind w:left="0" w:right="0" w:firstLine="0"/>
        <w:jc w:val="both"/>
        <w:rPr>
          <w:rFonts w:ascii="Times New Roman" w:hAnsi="Times New Roman" w:eastAsia="Times New Roman" w:cs="Times New Roman"/>
          <w:color w:val="auto"/>
          <w:spacing w:val="0"/>
          <w:position w:val="0"/>
          <w:sz w:val="24"/>
          <w:shd w:val="clear" w:fill="auto"/>
        </w:rPr>
      </w:pPr>
      <w:r>
        <w:rPr>
          <w:rFonts w:ascii="Times New Roman" w:hAnsi="Times New Roman" w:eastAsia="Times New Roman" w:cs="Times New Roman"/>
          <w:color w:val="auto"/>
          <w:spacing w:val="0"/>
          <w:position w:val="0"/>
          <w:sz w:val="24"/>
          <w:shd w:val="clear" w:fill="auto"/>
        </w:rPr>
        <w:t>The software can also enrich candidates’ resumes by using public data sources about their prior employers as well as their public social media profiles.</w:t>
      </w:r>
    </w:p>
    <w:p>
      <w:pPr>
        <w:spacing w:before="0" w:after="0" w:line="360" w:lineRule="auto"/>
        <w:ind w:left="0" w:right="0" w:firstLine="0"/>
        <w:jc w:val="both"/>
        <w:rPr>
          <w:rFonts w:ascii="Times New Roman" w:hAnsi="Times New Roman" w:eastAsia="Times New Roman" w:cs="Times New Roman"/>
          <w:color w:val="auto"/>
          <w:spacing w:val="0"/>
          <w:position w:val="0"/>
          <w:sz w:val="24"/>
          <w:shd w:val="clear" w:fill="auto"/>
        </w:rPr>
      </w:pPr>
    </w:p>
    <w:p>
      <w:pPr>
        <w:spacing w:before="0" w:after="0" w:line="360" w:lineRule="auto"/>
        <w:ind w:left="0" w:right="0" w:firstLine="0"/>
        <w:jc w:val="both"/>
        <w:rPr>
          <w:rFonts w:ascii="Times New Roman" w:hAnsi="Times New Roman" w:eastAsia="Times New Roman" w:cs="Times New Roman"/>
          <w:color w:val="auto"/>
          <w:spacing w:val="0"/>
          <w:position w:val="0"/>
          <w:sz w:val="24"/>
          <w:shd w:val="clear" w:fill="auto"/>
        </w:rPr>
      </w:pPr>
      <w:r>
        <w:rPr>
          <w:rFonts w:ascii="Times New Roman" w:hAnsi="Times New Roman" w:eastAsia="Times New Roman" w:cs="Times New Roman"/>
          <w:color w:val="auto"/>
          <w:spacing w:val="0"/>
          <w:position w:val="0"/>
          <w:sz w:val="24"/>
          <w:shd w:val="clear" w:fill="auto"/>
        </w:rPr>
        <w:t>Intelligent screening software that automates resume screening represents a massive opportunity for recruiters because it integrates with your existing ATS, which means it doesn’t disrupt your workflow, the candidate workflow, and requires minimal IT support.</w:t>
      </w:r>
    </w:p>
    <w:p>
      <w:pPr>
        <w:spacing w:before="0" w:after="0" w:line="360" w:lineRule="auto"/>
        <w:ind w:left="0" w:right="0" w:firstLine="0"/>
        <w:jc w:val="both"/>
        <w:rPr>
          <w:rFonts w:ascii="Times New Roman" w:hAnsi="Times New Roman" w:eastAsia="Times New Roman" w:cs="Times New Roman"/>
          <w:color w:val="auto"/>
          <w:spacing w:val="0"/>
          <w:position w:val="0"/>
          <w:sz w:val="24"/>
          <w:shd w:val="clear" w:fill="auto"/>
        </w:rPr>
      </w:pPr>
    </w:p>
    <w:p>
      <w:pPr>
        <w:spacing w:before="0" w:after="0" w:line="360" w:lineRule="auto"/>
        <w:ind w:left="0" w:right="0" w:firstLine="0"/>
        <w:jc w:val="both"/>
        <w:rPr>
          <w:rFonts w:ascii="Times New Roman" w:hAnsi="Times New Roman" w:eastAsia="Times New Roman" w:cs="Times New Roman"/>
          <w:color w:val="auto"/>
          <w:spacing w:val="0"/>
          <w:position w:val="0"/>
          <w:sz w:val="24"/>
          <w:shd w:val="clear" w:fill="auto"/>
        </w:rPr>
      </w:pPr>
      <w:bookmarkStart w:id="0" w:name="_GoBack"/>
      <w:r>
        <w:rPr>
          <w:rFonts w:ascii="Times New Roman" w:hAnsi="Times New Roman" w:eastAsia="Times New Roman" w:cs="Times New Roman"/>
          <w:b/>
          <w:color w:val="auto"/>
          <w:spacing w:val="0"/>
          <w:position w:val="0"/>
          <w:sz w:val="24"/>
          <w:shd w:val="clear" w:fill="auto"/>
        </w:rPr>
        <w:t>2. Recruiter chatbots</w:t>
      </w:r>
    </w:p>
    <w:bookmarkEnd w:id="0"/>
    <w:p>
      <w:pPr>
        <w:spacing w:before="0" w:after="0" w:line="360" w:lineRule="auto"/>
        <w:ind w:left="0" w:right="0" w:firstLine="0"/>
        <w:jc w:val="both"/>
        <w:rPr>
          <w:rFonts w:ascii="Times New Roman" w:hAnsi="Times New Roman" w:eastAsia="Times New Roman" w:cs="Times New Roman"/>
          <w:color w:val="auto"/>
          <w:spacing w:val="0"/>
          <w:position w:val="0"/>
          <w:sz w:val="24"/>
          <w:shd w:val="clear" w:fill="auto"/>
        </w:rPr>
      </w:pPr>
      <w:r>
        <w:rPr>
          <w:rFonts w:ascii="Times New Roman" w:hAnsi="Times New Roman" w:eastAsia="Times New Roman" w:cs="Times New Roman"/>
          <w:color w:val="auto"/>
          <w:spacing w:val="0"/>
          <w:position w:val="0"/>
          <w:sz w:val="24"/>
          <w:shd w:val="clear" w:fill="auto"/>
        </w:rPr>
        <w:t>Recruiter chatbots are currently being tested to provide real-time interaction to candidates by asking questions based on the job requirements and providing feedback, updates, and next-step suggestions.</w:t>
      </w:r>
    </w:p>
    <w:p>
      <w:pPr>
        <w:spacing w:before="0" w:after="0" w:line="360" w:lineRule="auto"/>
        <w:ind w:left="0" w:right="0" w:firstLine="0"/>
        <w:jc w:val="both"/>
        <w:rPr>
          <w:rFonts w:ascii="Times New Roman" w:hAnsi="Times New Roman" w:eastAsia="Times New Roman" w:cs="Times New Roman"/>
          <w:color w:val="auto"/>
          <w:spacing w:val="0"/>
          <w:position w:val="0"/>
          <w:sz w:val="24"/>
          <w:shd w:val="clear" w:fill="auto"/>
        </w:rPr>
      </w:pPr>
    </w:p>
    <w:p>
      <w:pPr>
        <w:spacing w:before="0" w:after="0" w:line="360" w:lineRule="auto"/>
        <w:ind w:left="0" w:right="0" w:firstLine="0"/>
        <w:jc w:val="both"/>
        <w:rPr>
          <w:rFonts w:ascii="Times New Roman" w:hAnsi="Times New Roman" w:eastAsia="Times New Roman" w:cs="Times New Roman"/>
          <w:color w:val="auto"/>
          <w:spacing w:val="0"/>
          <w:position w:val="0"/>
          <w:sz w:val="24"/>
          <w:shd w:val="clear" w:fill="auto"/>
        </w:rPr>
      </w:pPr>
      <w:r>
        <w:rPr>
          <w:rFonts w:ascii="Times New Roman" w:hAnsi="Times New Roman" w:eastAsia="Times New Roman" w:cs="Times New Roman"/>
          <w:color w:val="auto"/>
          <w:spacing w:val="0"/>
          <w:position w:val="0"/>
          <w:sz w:val="24"/>
          <w:shd w:val="clear" w:fill="auto"/>
        </w:rPr>
        <w:t>AI-powered chatbots have a lot of potential to improve the candidate experience.</w:t>
      </w:r>
    </w:p>
    <w:p>
      <w:pPr>
        <w:spacing w:before="0" w:after="0" w:line="360" w:lineRule="auto"/>
        <w:ind w:left="0" w:right="0" w:firstLine="0"/>
        <w:jc w:val="both"/>
        <w:rPr>
          <w:rFonts w:ascii="Times New Roman" w:hAnsi="Times New Roman" w:eastAsia="Times New Roman" w:cs="Times New Roman"/>
          <w:color w:val="auto"/>
          <w:spacing w:val="0"/>
          <w:position w:val="0"/>
          <w:sz w:val="24"/>
          <w:shd w:val="clear" w:fill="auto"/>
        </w:rPr>
      </w:pPr>
    </w:p>
    <w:p>
      <w:pPr>
        <w:spacing w:before="0" w:after="0" w:line="360" w:lineRule="auto"/>
        <w:ind w:left="0" w:right="0" w:firstLine="0"/>
        <w:jc w:val="both"/>
        <w:rPr>
          <w:rFonts w:ascii="Times New Roman" w:hAnsi="Times New Roman" w:eastAsia="Times New Roman" w:cs="Times New Roman"/>
          <w:color w:val="auto"/>
          <w:spacing w:val="0"/>
          <w:position w:val="0"/>
          <w:sz w:val="24"/>
          <w:shd w:val="clear" w:fill="auto"/>
        </w:rPr>
      </w:pPr>
      <w:r>
        <w:rPr>
          <w:rFonts w:ascii="Times New Roman" w:hAnsi="Times New Roman" w:eastAsia="Times New Roman" w:cs="Times New Roman"/>
          <w:color w:val="auto"/>
          <w:spacing w:val="0"/>
          <w:position w:val="0"/>
          <w:sz w:val="24"/>
          <w:shd w:val="clear" w:fill="auto"/>
        </w:rPr>
        <w:t>58% of job seekers say they have a negative impression of a company if didn’t hear back from the company after submitting an application, whereas 67% of job seekers have a positive impression of a company if they receive consistent updates throughout the application process.</w:t>
      </w:r>
    </w:p>
    <w:p>
      <w:pPr>
        <w:spacing w:before="0" w:after="0" w:line="360" w:lineRule="auto"/>
        <w:ind w:left="0" w:right="0" w:firstLine="0"/>
        <w:jc w:val="both"/>
        <w:rPr>
          <w:rFonts w:ascii="Times New Roman" w:hAnsi="Times New Roman" w:eastAsia="Times New Roman" w:cs="Times New Roman"/>
          <w:color w:val="auto"/>
          <w:spacing w:val="0"/>
          <w:position w:val="0"/>
          <w:sz w:val="24"/>
          <w:shd w:val="clear" w:fill="auto"/>
        </w:rPr>
      </w:pPr>
    </w:p>
    <w:p>
      <w:pPr>
        <w:spacing w:before="0" w:after="0" w:line="360" w:lineRule="auto"/>
        <w:ind w:left="0" w:right="0" w:firstLine="0"/>
        <w:jc w:val="both"/>
        <w:rPr>
          <w:rFonts w:ascii="Times New Roman" w:hAnsi="Times New Roman" w:eastAsia="Times New Roman" w:cs="Times New Roman"/>
          <w:color w:val="auto"/>
          <w:spacing w:val="0"/>
          <w:position w:val="0"/>
          <w:sz w:val="24"/>
          <w:shd w:val="clear" w:fill="auto"/>
        </w:rPr>
      </w:pPr>
      <w:r>
        <w:rPr>
          <w:rFonts w:ascii="Times New Roman" w:hAnsi="Times New Roman" w:eastAsia="Times New Roman" w:cs="Times New Roman"/>
          <w:b/>
          <w:color w:val="auto"/>
          <w:spacing w:val="0"/>
          <w:position w:val="0"/>
          <w:sz w:val="24"/>
          <w:shd w:val="clear" w:fill="auto"/>
        </w:rPr>
        <w:t>3. Digitized interviews</w:t>
      </w:r>
    </w:p>
    <w:p>
      <w:pPr>
        <w:spacing w:before="0" w:after="0" w:line="360" w:lineRule="auto"/>
        <w:ind w:left="0" w:right="0" w:firstLine="0"/>
        <w:jc w:val="both"/>
        <w:rPr>
          <w:rFonts w:ascii="Times New Roman" w:hAnsi="Times New Roman" w:eastAsia="Times New Roman" w:cs="Times New Roman"/>
          <w:color w:val="auto"/>
          <w:spacing w:val="0"/>
          <w:position w:val="0"/>
          <w:sz w:val="24"/>
          <w:shd w:val="clear" w:fill="auto"/>
        </w:rPr>
      </w:pPr>
      <w:r>
        <w:rPr>
          <w:rFonts w:ascii="Times New Roman" w:hAnsi="Times New Roman" w:eastAsia="Times New Roman" w:cs="Times New Roman"/>
          <w:color w:val="auto"/>
          <w:spacing w:val="0"/>
          <w:position w:val="0"/>
          <w:sz w:val="24"/>
          <w:shd w:val="clear" w:fill="auto"/>
        </w:rPr>
        <w:t>Online interview software has been available for a while, but today’s technology claims to use AI to assess candidates’ word choices, speech patterns, and facial expressions to assess his or her fit for the role and possibly even the organization and its culture.</w:t>
      </w:r>
    </w:p>
    <w:p>
      <w:pPr>
        <w:spacing w:before="0" w:after="0" w:line="240" w:lineRule="auto"/>
        <w:ind w:left="0" w:right="0" w:firstLine="0"/>
        <w:jc w:val="left"/>
        <w:rPr>
          <w:rFonts w:ascii="Arial" w:hAnsi="Arial" w:eastAsia="Arial" w:cs="Arial"/>
          <w:color w:val="auto"/>
          <w:spacing w:val="0"/>
          <w:position w:val="0"/>
          <w:sz w:val="32"/>
          <w:shd w:val="clear" w:fill="auto"/>
        </w:rPr>
      </w:pPr>
    </w:p>
    <w:p>
      <w:pPr>
        <w:spacing w:before="0" w:after="0" w:line="240" w:lineRule="auto"/>
        <w:ind w:left="0" w:right="0" w:firstLine="0"/>
        <w:jc w:val="left"/>
        <w:rPr>
          <w:rFonts w:ascii="Arial" w:hAnsi="Arial" w:eastAsia="Arial" w:cs="Arial"/>
          <w:color w:val="auto"/>
          <w:spacing w:val="0"/>
          <w:position w:val="0"/>
          <w:sz w:val="32"/>
          <w:shd w:val="clear" w:fill="auto"/>
        </w:rPr>
      </w:pPr>
    </w:p>
    <w:p>
      <w:pPr>
        <w:spacing w:before="3" w:after="0" w:line="240" w:lineRule="auto"/>
        <w:ind w:left="0" w:right="0" w:firstLine="0"/>
        <w:jc w:val="left"/>
        <w:rPr>
          <w:rFonts w:ascii="Arial" w:hAnsi="Arial" w:eastAsia="Arial" w:cs="Arial"/>
          <w:color w:val="auto"/>
          <w:spacing w:val="0"/>
          <w:position w:val="0"/>
          <w:sz w:val="16"/>
          <w:shd w:val="clear" w:fill="auto"/>
        </w:rPr>
      </w:pPr>
    </w:p>
    <w:p>
      <w:pPr>
        <w:tabs>
          <w:tab w:val="left" w:pos="820"/>
        </w:tabs>
        <w:spacing w:before="90" w:after="0" w:line="240" w:lineRule="auto"/>
        <w:ind w:left="0" w:right="0" w:firstLine="0"/>
        <w:jc w:val="left"/>
        <w:rPr>
          <w:rFonts w:ascii="Calibri Light" w:hAnsi="Calibri Light" w:eastAsia="Calibri Light" w:cs="Calibri Light"/>
          <w:color w:val="auto"/>
          <w:spacing w:val="0"/>
          <w:position w:val="0"/>
          <w:sz w:val="22"/>
          <w:shd w:val="clear" w:fill="auto"/>
        </w:rPr>
      </w:pPr>
    </w:p>
    <w:p>
      <w:pPr>
        <w:tabs>
          <w:tab w:val="left" w:pos="820"/>
        </w:tabs>
        <w:spacing w:before="90" w:after="0" w:line="240" w:lineRule="auto"/>
        <w:ind w:left="0" w:right="0" w:firstLine="0"/>
        <w:jc w:val="left"/>
        <w:rPr>
          <w:rFonts w:ascii="Calibri Light" w:hAnsi="Calibri Light" w:eastAsia="Calibri Light" w:cs="Calibri Light"/>
          <w:color w:val="auto"/>
          <w:spacing w:val="0"/>
          <w:position w:val="0"/>
          <w:sz w:val="22"/>
          <w:shd w:val="clear" w:fill="auto"/>
        </w:rPr>
      </w:pPr>
    </w:p>
    <w:p>
      <w:pPr>
        <w:tabs>
          <w:tab w:val="left" w:pos="820"/>
        </w:tabs>
        <w:spacing w:before="90" w:after="0" w:line="240" w:lineRule="auto"/>
        <w:ind w:left="0" w:right="0" w:firstLine="0"/>
        <w:jc w:val="left"/>
        <w:rPr>
          <w:rFonts w:ascii="Calibri Light" w:hAnsi="Calibri Light" w:eastAsia="Calibri Light" w:cs="Calibri Light"/>
          <w:color w:val="auto"/>
          <w:spacing w:val="0"/>
          <w:position w:val="0"/>
          <w:sz w:val="22"/>
          <w:shd w:val="clear" w:fill="auto"/>
        </w:rPr>
      </w:pPr>
    </w:p>
    <w:p>
      <w:pPr>
        <w:tabs>
          <w:tab w:val="left" w:pos="820"/>
        </w:tabs>
        <w:spacing w:before="90" w:after="0" w:line="240" w:lineRule="auto"/>
        <w:ind w:left="0" w:right="0" w:firstLine="0"/>
        <w:jc w:val="left"/>
        <w:rPr>
          <w:rFonts w:ascii="Calibri Light" w:hAnsi="Calibri Light" w:eastAsia="Calibri Light" w:cs="Calibri Light"/>
          <w:color w:val="auto"/>
          <w:spacing w:val="0"/>
          <w:position w:val="0"/>
          <w:sz w:val="22"/>
          <w:shd w:val="clear" w:fill="auto"/>
        </w:rPr>
      </w:pPr>
    </w:p>
    <w:p>
      <w:pPr>
        <w:tabs>
          <w:tab w:val="left" w:pos="820"/>
        </w:tabs>
        <w:spacing w:before="90" w:after="0" w:line="240" w:lineRule="auto"/>
        <w:ind w:left="0" w:right="0" w:firstLine="0"/>
        <w:jc w:val="left"/>
        <w:rPr>
          <w:rFonts w:ascii="Calibri Light" w:hAnsi="Calibri Light" w:eastAsia="Calibri Light" w:cs="Calibri Light"/>
          <w:color w:val="auto"/>
          <w:spacing w:val="0"/>
          <w:position w:val="0"/>
          <w:sz w:val="22"/>
          <w:shd w:val="clear" w:fill="auto"/>
        </w:rPr>
      </w:pPr>
    </w:p>
    <w:p>
      <w:pPr>
        <w:tabs>
          <w:tab w:val="left" w:pos="820"/>
        </w:tabs>
        <w:spacing w:before="90" w:after="0" w:line="240" w:lineRule="auto"/>
        <w:ind w:left="0" w:right="0" w:firstLine="0"/>
        <w:jc w:val="left"/>
        <w:rPr>
          <w:rFonts w:ascii="Calibri Light" w:hAnsi="Calibri Light" w:eastAsia="Calibri Light" w:cs="Calibri Light"/>
          <w:color w:val="auto"/>
          <w:spacing w:val="0"/>
          <w:position w:val="0"/>
          <w:sz w:val="22"/>
          <w:shd w:val="clear" w:fill="auto"/>
        </w:rPr>
      </w:pPr>
    </w:p>
    <w:p>
      <w:pPr>
        <w:tabs>
          <w:tab w:val="left" w:pos="820"/>
        </w:tabs>
        <w:spacing w:before="90" w:after="0" w:line="240" w:lineRule="auto"/>
        <w:ind w:left="0" w:right="0" w:firstLine="0"/>
        <w:jc w:val="left"/>
        <w:rPr>
          <w:rFonts w:ascii="Calibri Light" w:hAnsi="Calibri Light" w:eastAsia="Calibri Light" w:cs="Calibri Light"/>
          <w:color w:val="auto"/>
          <w:spacing w:val="0"/>
          <w:position w:val="0"/>
          <w:sz w:val="22"/>
          <w:shd w:val="clear" w:fill="auto"/>
        </w:rPr>
      </w:pPr>
    </w:p>
    <w:p>
      <w:pPr>
        <w:tabs>
          <w:tab w:val="left" w:pos="820"/>
        </w:tabs>
        <w:spacing w:before="90" w:after="0" w:line="240" w:lineRule="auto"/>
        <w:ind w:left="0" w:right="0" w:firstLine="0"/>
        <w:jc w:val="left"/>
        <w:rPr>
          <w:rFonts w:ascii="Calibri Light" w:hAnsi="Calibri Light" w:eastAsia="Calibri Light" w:cs="Calibri Light"/>
          <w:b/>
          <w:color w:val="auto"/>
          <w:spacing w:val="0"/>
          <w:position w:val="0"/>
          <w:sz w:val="28"/>
          <w:shd w:val="clear" w:fill="auto"/>
        </w:rPr>
      </w:pPr>
    </w:p>
    <w:p>
      <w:pPr>
        <w:tabs>
          <w:tab w:val="left" w:pos="820"/>
        </w:tabs>
        <w:spacing w:before="90" w:after="0" w:line="240" w:lineRule="auto"/>
        <w:ind w:left="0" w:right="0" w:firstLine="0"/>
        <w:jc w:val="left"/>
        <w:rPr>
          <w:rFonts w:ascii="Calibri Light" w:hAnsi="Calibri Light" w:eastAsia="Calibri Light" w:cs="Calibri Light"/>
          <w:b/>
          <w:color w:val="auto"/>
          <w:spacing w:val="0"/>
          <w:position w:val="0"/>
          <w:sz w:val="28"/>
          <w:shd w:val="clear" w:fill="auto"/>
        </w:rPr>
      </w:pPr>
    </w:p>
    <w:p>
      <w:pPr>
        <w:tabs>
          <w:tab w:val="left" w:pos="820"/>
        </w:tabs>
        <w:spacing w:before="90" w:after="0" w:line="240" w:lineRule="auto"/>
        <w:ind w:left="0" w:right="0" w:firstLine="0"/>
        <w:jc w:val="left"/>
        <w:rPr>
          <w:rFonts w:ascii="Calibri Light" w:hAnsi="Calibri Light" w:eastAsia="Calibri Light" w:cs="Calibri Light"/>
          <w:b/>
          <w:color w:val="auto"/>
          <w:spacing w:val="0"/>
          <w:position w:val="0"/>
          <w:sz w:val="28"/>
          <w:shd w:val="clear" w:fill="auto"/>
        </w:rPr>
      </w:pPr>
      <w:r>
        <w:rPr>
          <w:rFonts w:ascii="Calibri Light" w:hAnsi="Calibri Light" w:eastAsia="Calibri Light" w:cs="Calibri Light"/>
          <w:b/>
          <w:color w:val="auto"/>
          <w:spacing w:val="0"/>
          <w:position w:val="0"/>
          <w:sz w:val="28"/>
          <w:shd w:val="clear" w:fill="auto"/>
        </w:rPr>
        <w:tab/>
      </w:r>
    </w:p>
    <w:p>
      <w:pPr>
        <w:tabs>
          <w:tab w:val="left" w:pos="820"/>
        </w:tabs>
        <w:spacing w:before="90" w:after="0" w:line="240" w:lineRule="auto"/>
        <w:ind w:left="0" w:right="0" w:firstLine="0"/>
        <w:jc w:val="left"/>
        <w:rPr>
          <w:rFonts w:ascii="Calibri Light" w:hAnsi="Calibri Light" w:eastAsia="Calibri Light" w:cs="Calibri Light"/>
          <w:color w:val="auto"/>
          <w:spacing w:val="0"/>
          <w:position w:val="0"/>
          <w:sz w:val="22"/>
          <w:shd w:val="clear" w:fill="auto"/>
        </w:rPr>
      </w:pPr>
    </w:p>
    <w:p>
      <w:pPr>
        <w:tabs>
          <w:tab w:val="left" w:pos="820"/>
        </w:tabs>
        <w:spacing w:before="90" w:after="0" w:line="240" w:lineRule="auto"/>
        <w:ind w:left="0" w:right="0" w:firstLine="0"/>
        <w:jc w:val="left"/>
        <w:rPr>
          <w:rFonts w:ascii="Calibri Light" w:hAnsi="Calibri Light" w:eastAsia="Calibri Light" w:cs="Calibri Light"/>
          <w:color w:val="auto"/>
          <w:spacing w:val="0"/>
          <w:position w:val="0"/>
          <w:sz w:val="22"/>
          <w:shd w:val="clear" w:fill="auto"/>
        </w:rPr>
      </w:pPr>
    </w:p>
    <w:p>
      <w:pPr>
        <w:tabs>
          <w:tab w:val="left" w:pos="820"/>
        </w:tabs>
        <w:spacing w:before="90" w:after="0" w:line="240" w:lineRule="auto"/>
        <w:ind w:left="0" w:right="0" w:firstLine="0"/>
        <w:jc w:val="left"/>
        <w:rPr>
          <w:rFonts w:ascii="Calibri Light" w:hAnsi="Calibri Light" w:eastAsia="Calibri Light" w:cs="Calibri Light"/>
          <w:color w:val="auto"/>
          <w:spacing w:val="0"/>
          <w:position w:val="0"/>
          <w:sz w:val="22"/>
          <w:shd w:val="clear" w:fill="auto"/>
        </w:rPr>
      </w:pPr>
    </w:p>
    <w:p>
      <w:pPr>
        <w:tabs>
          <w:tab w:val="left" w:pos="820"/>
        </w:tabs>
        <w:spacing w:before="90" w:after="0" w:line="240" w:lineRule="auto"/>
        <w:ind w:left="0" w:right="0" w:firstLine="0"/>
        <w:jc w:val="left"/>
        <w:rPr>
          <w:rFonts w:ascii="Calibri Light" w:hAnsi="Calibri Light" w:eastAsia="Calibri Light" w:cs="Calibri Light"/>
          <w:color w:val="auto"/>
          <w:spacing w:val="0"/>
          <w:position w:val="0"/>
          <w:sz w:val="22"/>
          <w:shd w:val="clear" w:fill="auto"/>
        </w:rPr>
      </w:pPr>
    </w:p>
    <w:p>
      <w:pPr>
        <w:tabs>
          <w:tab w:val="left" w:pos="820"/>
        </w:tabs>
        <w:spacing w:before="96" w:after="0" w:line="240" w:lineRule="auto"/>
        <w:ind w:left="0" w:right="0" w:firstLine="0"/>
        <w:jc w:val="left"/>
        <w:rPr>
          <w:rFonts w:ascii="Carlito" w:hAnsi="Carlito" w:eastAsia="Carlito" w:cs="Carlito"/>
          <w:color w:val="0000FF"/>
          <w:spacing w:val="0"/>
          <w:position w:val="0"/>
          <w:sz w:val="32"/>
          <w:u w:val="single"/>
          <w:shd w:val="clear" w:fill="auto"/>
        </w:rPr>
      </w:pPr>
      <w:r>
        <w:rPr>
          <w:rFonts w:ascii="Calibri Light" w:hAnsi="Calibri Light" w:eastAsia="Calibri Light" w:cs="Calibri Light"/>
          <w:color w:val="0000FF"/>
          <w:spacing w:val="-56"/>
          <w:position w:val="0"/>
          <w:sz w:val="22"/>
          <w:u w:val="single"/>
          <w:shd w:val="clear" w:fill="auto"/>
        </w:rPr>
        <w:t xml:space="preserve"> </w:t>
      </w:r>
    </w:p>
    <w:p>
      <w:pPr>
        <w:spacing w:before="0" w:after="0" w:line="240" w:lineRule="auto"/>
        <w:ind w:left="0" w:right="0" w:firstLine="0"/>
        <w:jc w:val="left"/>
        <w:rPr>
          <w:rFonts w:ascii="Times New Roman" w:hAnsi="Times New Roman" w:eastAsia="Times New Roman" w:cs="Times New Roman"/>
          <w:b/>
          <w:color w:val="auto"/>
          <w:spacing w:val="0"/>
          <w:position w:val="0"/>
          <w:sz w:val="32"/>
          <w:shd w:val="clear" w:fill="auto"/>
        </w:rPr>
      </w:pPr>
    </w:p>
    <w:p>
      <w:pPr>
        <w:spacing w:before="0" w:after="0" w:line="240" w:lineRule="auto"/>
        <w:ind w:left="0" w:right="0" w:firstLine="0"/>
        <w:jc w:val="left"/>
        <w:rPr>
          <w:rFonts w:ascii="Times New Roman" w:hAnsi="Times New Roman" w:eastAsia="Times New Roman" w:cs="Times New Roman"/>
          <w:b/>
          <w:color w:val="auto"/>
          <w:spacing w:val="0"/>
          <w:position w:val="0"/>
          <w:sz w:val="32"/>
          <w:shd w:val="clear" w:fill="auto"/>
        </w:rPr>
      </w:pPr>
    </w:p>
    <w:p>
      <w:pPr>
        <w:spacing w:before="0" w:after="0" w:line="240" w:lineRule="auto"/>
        <w:ind w:left="0" w:right="0" w:firstLine="0"/>
        <w:jc w:val="left"/>
        <w:rPr>
          <w:rFonts w:ascii="Times New Roman" w:hAnsi="Times New Roman" w:eastAsia="Times New Roman" w:cs="Times New Roman"/>
          <w:b/>
          <w:color w:val="auto"/>
          <w:spacing w:val="0"/>
          <w:position w:val="0"/>
          <w:sz w:val="32"/>
          <w:shd w:val="clear" w:fill="auto"/>
        </w:rPr>
      </w:pPr>
    </w:p>
    <w:p>
      <w:pPr>
        <w:spacing w:before="0" w:after="0" w:line="240" w:lineRule="auto"/>
        <w:ind w:left="0" w:right="0" w:firstLine="0"/>
        <w:jc w:val="left"/>
        <w:rPr>
          <w:rFonts w:ascii="Times New Roman" w:hAnsi="Times New Roman" w:eastAsia="Times New Roman" w:cs="Times New Roman"/>
          <w:b/>
          <w:color w:val="auto"/>
          <w:spacing w:val="0"/>
          <w:position w:val="0"/>
          <w:sz w:val="32"/>
          <w:shd w:val="clear" w:fill="auto"/>
        </w:rPr>
      </w:pPr>
    </w:p>
    <w:p>
      <w:pPr>
        <w:spacing w:before="0" w:after="0" w:line="240" w:lineRule="auto"/>
        <w:ind w:left="0" w:right="0" w:firstLine="0"/>
        <w:jc w:val="left"/>
        <w:rPr>
          <w:rFonts w:ascii="Arial" w:hAnsi="Arial" w:eastAsia="Arial" w:cs="Arial"/>
          <w:color w:val="auto"/>
          <w:spacing w:val="0"/>
          <w:position w:val="0"/>
          <w:sz w:val="22"/>
          <w:shd w:val="clear" w:fill="auto"/>
        </w:rPr>
      </w:pPr>
    </w:p>
    <w:p>
      <w:pPr>
        <w:spacing w:before="0" w:after="0" w:line="240" w:lineRule="auto"/>
        <w:ind w:left="0" w:right="0" w:firstLine="0"/>
        <w:jc w:val="left"/>
        <w:rPr>
          <w:rFonts w:ascii="Arial" w:hAnsi="Arial" w:eastAsia="Arial" w:cs="Arial"/>
          <w:color w:val="auto"/>
          <w:spacing w:val="0"/>
          <w:position w:val="0"/>
          <w:sz w:val="22"/>
          <w:shd w:val="clear" w:fill="auto"/>
        </w:rPr>
      </w:pPr>
    </w:p>
    <w:sectPr>
      <w:pgSz w:w="12240" w:h="15840"/>
      <w:pgMar w:top="1440" w:right="1440" w:bottom="1440" w:left="1440" w:header="720" w:footer="720" w:gutter="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auto"/>
    <w:pitch w:val="default"/>
    <w:sig w:usb0="E4002EFF" w:usb1="C000247B" w:usb2="00000009" w:usb3="00000000" w:csb0="200001FF" w:csb1="00000000"/>
  </w:font>
  <w:font w:name="Carlito">
    <w:altName w:val="AMGDT"/>
    <w:panose1 w:val="00000000000000000000"/>
    <w:charset w:val="00"/>
    <w:family w:val="auto"/>
    <w:pitch w:val="default"/>
    <w:sig w:usb0="00000000" w:usb1="00000000" w:usb2="00000000" w:usb3="00000000" w:csb0="00000000" w:csb1="00000000"/>
  </w:font>
  <w:font w:name="AMGDT">
    <w:panose1 w:val="02000400000000000000"/>
    <w:charset w:val="00"/>
    <w:family w:val="auto"/>
    <w:pitch w:val="default"/>
    <w:sig w:usb0="80000003" w:usb1="1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239341B"/>
    <w:multiLevelType w:val="singleLevel"/>
    <w:tmpl w:val="9239341B"/>
    <w:lvl w:ilvl="0" w:tentative="0">
      <w:start w:val="1"/>
      <w:numFmt w:val="bullet"/>
      <w:lvlText w:val="•"/>
      <w:lvlJc w:val="left"/>
    </w:lvl>
  </w:abstractNum>
  <w:abstractNum w:abstractNumId="1">
    <w:nsid w:val="B5E306ED"/>
    <w:multiLevelType w:val="singleLevel"/>
    <w:tmpl w:val="B5E306ED"/>
    <w:lvl w:ilvl="0" w:tentative="0">
      <w:start w:val="1"/>
      <w:numFmt w:val="bullet"/>
      <w:lvlText w:val="•"/>
      <w:lvlJc w:val="left"/>
    </w:lvl>
  </w:abstractNum>
  <w:abstractNum w:abstractNumId="2">
    <w:nsid w:val="BF205925"/>
    <w:multiLevelType w:val="singleLevel"/>
    <w:tmpl w:val="BF205925"/>
    <w:lvl w:ilvl="0" w:tentative="0">
      <w:start w:val="1"/>
      <w:numFmt w:val="bullet"/>
      <w:lvlText w:val="•"/>
      <w:lvlJc w:val="left"/>
    </w:lvl>
  </w:abstractNum>
  <w:abstractNum w:abstractNumId="3">
    <w:nsid w:val="CF092B84"/>
    <w:multiLevelType w:val="singleLevel"/>
    <w:tmpl w:val="CF092B84"/>
    <w:lvl w:ilvl="0" w:tentative="0">
      <w:start w:val="1"/>
      <w:numFmt w:val="bullet"/>
      <w:lvlText w:val="•"/>
      <w:lvlJc w:val="left"/>
    </w:lvl>
  </w:abstractNum>
  <w:abstractNum w:abstractNumId="4">
    <w:nsid w:val="0053208E"/>
    <w:multiLevelType w:val="singleLevel"/>
    <w:tmpl w:val="0053208E"/>
    <w:lvl w:ilvl="0" w:tentative="0">
      <w:start w:val="1"/>
      <w:numFmt w:val="bullet"/>
      <w:lvlText w:val="•"/>
      <w:lvlJc w:val="left"/>
    </w:lvl>
  </w:abstractNum>
  <w:abstractNum w:abstractNumId="5">
    <w:nsid w:val="0248C179"/>
    <w:multiLevelType w:val="singleLevel"/>
    <w:tmpl w:val="0248C179"/>
    <w:lvl w:ilvl="0" w:tentative="0">
      <w:start w:val="1"/>
      <w:numFmt w:val="bullet"/>
      <w:lvlText w:val="•"/>
      <w:lvlJc w:val="left"/>
    </w:lvl>
  </w:abstractNum>
  <w:abstractNum w:abstractNumId="6">
    <w:nsid w:val="03D62ECE"/>
    <w:multiLevelType w:val="singleLevel"/>
    <w:tmpl w:val="03D62ECE"/>
    <w:lvl w:ilvl="0" w:tentative="0">
      <w:start w:val="1"/>
      <w:numFmt w:val="bullet"/>
      <w:lvlText w:val="•"/>
      <w:lvlJc w:val="left"/>
    </w:lvl>
  </w:abstractNum>
  <w:abstractNum w:abstractNumId="7">
    <w:nsid w:val="25B654F3"/>
    <w:multiLevelType w:val="singleLevel"/>
    <w:tmpl w:val="25B654F3"/>
    <w:lvl w:ilvl="0" w:tentative="0">
      <w:start w:val="1"/>
      <w:numFmt w:val="bullet"/>
      <w:lvlText w:val="•"/>
      <w:lvlJc w:val="left"/>
    </w:lvl>
  </w:abstractNum>
  <w:abstractNum w:abstractNumId="8">
    <w:nsid w:val="2A8F537B"/>
    <w:multiLevelType w:val="singleLevel"/>
    <w:tmpl w:val="2A8F537B"/>
    <w:lvl w:ilvl="0" w:tentative="0">
      <w:start w:val="1"/>
      <w:numFmt w:val="decimal"/>
      <w:lvlText w:val="%1."/>
      <w:lvlJc w:val="left"/>
    </w:lvl>
  </w:abstractNum>
  <w:abstractNum w:abstractNumId="9">
    <w:nsid w:val="59ADCABA"/>
    <w:multiLevelType w:val="singleLevel"/>
    <w:tmpl w:val="59ADCABA"/>
    <w:lvl w:ilvl="0" w:tentative="0">
      <w:start w:val="1"/>
      <w:numFmt w:val="bullet"/>
      <w:lvlText w:val="•"/>
      <w:lvlJc w:val="left"/>
    </w:lvl>
  </w:abstractNum>
  <w:abstractNum w:abstractNumId="10">
    <w:nsid w:val="5A241D34"/>
    <w:multiLevelType w:val="singleLevel"/>
    <w:tmpl w:val="5A241D34"/>
    <w:lvl w:ilvl="0" w:tentative="0">
      <w:start w:val="1"/>
      <w:numFmt w:val="decimal"/>
      <w:lvlText w:val="%1."/>
      <w:lvlJc w:val="left"/>
    </w:lvl>
  </w:abstractNum>
  <w:abstractNum w:abstractNumId="11">
    <w:nsid w:val="72183CF9"/>
    <w:multiLevelType w:val="singleLevel"/>
    <w:tmpl w:val="72183CF9"/>
    <w:lvl w:ilvl="0" w:tentative="0">
      <w:start w:val="1"/>
      <w:numFmt w:val="bullet"/>
      <w:lvlText w:val="•"/>
      <w:lvlJc w:val="left"/>
    </w:lvl>
  </w:abstractNum>
  <w:num w:numId="1">
    <w:abstractNumId w:val="4"/>
  </w:num>
  <w:num w:numId="2">
    <w:abstractNumId w:val="3"/>
  </w:num>
  <w:num w:numId="3">
    <w:abstractNumId w:val="9"/>
  </w:num>
  <w:num w:numId="4">
    <w:abstractNumId w:val="2"/>
  </w:num>
  <w:num w:numId="5">
    <w:abstractNumId w:val="1"/>
  </w:num>
  <w:num w:numId="6">
    <w:abstractNumId w:val="6"/>
  </w:num>
  <w:num w:numId="7">
    <w:abstractNumId w:val="7"/>
  </w:num>
  <w:num w:numId="8">
    <w:abstractNumId w:val="11"/>
  </w:num>
  <w:num w:numId="9">
    <w:abstractNumId w:val="5"/>
  </w:num>
  <w:num w:numId="10">
    <w:abstractNumId w:val="0"/>
  </w:num>
  <w:num w:numId="11">
    <w:abstractNumId w:val="8"/>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oNotDisplayPageBoundaries w:val="1"/>
  <w:documentProtection w:enforcement="0"/>
  <w:compat>
    <w:splitPgBreakAndParaMark/>
    <w:compatSetting w:name="compatibilityMode" w:uri="http://schemas.microsoft.com/office/word" w:val="12"/>
  </w:compat>
  <w:rsids>
    <w:rsidRoot w:val="4877549E"/>
    <w:rsid w:val="4877549E"/>
    <w:rsid w:val="73C13DD2"/>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sz w:val="21"/>
      <w:szCs w:val="22"/>
    </w:rPr>
  </w:style>
  <w:style w:type="character" w:default="1" w:styleId="2">
    <w:name w:val="Default Paragraph Font"/>
    <w:semiHidden/>
    <w:qFormat/>
    <w:uiPriority w:val="0"/>
  </w:style>
  <w:style w:type="table" w:default="1" w:styleId="3">
    <w:name w:val="Normal Table"/>
    <w:semiHidden/>
    <w:qFormat/>
    <w:uiPriority w:val="0"/>
    <w:tblPr>
      <w:tblLayout w:type="fixed"/>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7" Type="http://schemas.openxmlformats.org/officeDocument/2006/relationships/fontTable" Target="fontTable.xml"/><Relationship Id="rId36" Type="http://schemas.openxmlformats.org/officeDocument/2006/relationships/numbering" Target="numbering.xml"/><Relationship Id="rId35" Type="http://schemas.openxmlformats.org/officeDocument/2006/relationships/customXml" Target="../customXml/item1.xml"/><Relationship Id="rId34" Type="http://schemas.openxmlformats.org/officeDocument/2006/relationships/image" Target="media/image30.wmf"/><Relationship Id="rId33" Type="http://schemas.openxmlformats.org/officeDocument/2006/relationships/oleObject" Target="embeddings/oleObject1.bin"/><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9"/>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otalTime>28</TotalTime>
  <ScaleCrop>false</ScaleCrop>
  <LinksUpToDate>false</LinksUpToDate>
  <Application>WPS Office_10.2.0.5838_F1E327BC-269C-435d-A152-05C5408002CA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2020-07-15T06:47:45Z</dcterms:created>
  <dc:creator>Prashant</dc:creator>
  <cp:lastModifiedBy>Prashant</cp:lastModifiedBy>
  <dcterms:modified xsi:type="dcterms:W3CDTF">2020-07-15T07:26:29Z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1033-10.2.0.5838</vt:lpwstr>
  </property>
</Properties>
</file>